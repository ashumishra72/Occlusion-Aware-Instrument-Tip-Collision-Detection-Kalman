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46728A2F" wp14:textId="77777777">
      <w:pPr>
        <w:jc w:val="center"/>
      </w:pPr>
      <w:r>
        <w:rPr>
          <w:rFonts w:ascii="Arial" w:hAnsi="Arial"/>
          <w:b/>
          <w:sz w:val="32"/>
        </w:rPr>
        <w:t>Pattern Cutting Video Annotation Template</w:t>
      </w:r>
    </w:p>
    <w:p xmlns:wp14="http://schemas.microsoft.com/office/word/2010/wordml" w14:paraId="6F5B183D" wp14:textId="77777777">
      <w:r>
        <w:rPr>
          <w:b/>
        </w:rPr>
        <w:t xml:space="preserve">Collision Severity. </w:t>
      </w:r>
      <w:r>
        <w:t>This is a purely subjective rating based on your visual impression of the collision. Use 0 for a lower-severity collision and 1 for a higher-severity collision. Leave this field blank when no collision occurs.</w:t>
      </w:r>
    </w:p>
    <w:p xmlns:wp14="http://schemas.microsoft.com/office/word/2010/wordml" w14:paraId="7E44A980" wp14:textId="77777777">
      <w:r>
        <w:rPr>
          <w:b/>
        </w:rPr>
        <w:t xml:space="preserve">Near Miss. </w:t>
      </w:r>
      <w:r>
        <w:t xml:space="preserve">Enter 1 when an instrument or moving object comes very </w:t>
      </w:r>
      <w:bookmarkStart w:name="_GoBack" w:id="0"/>
      <w:bookmarkEnd w:id="0"/>
      <w:r>
        <w:t>close to an unintended object or area but does not make contact. Leave the field blank when this does not apply. A near miss should not be marked as a collision.</w:t>
      </w:r>
    </w:p>
    <w:p xmlns:wp14="http://schemas.microsoft.com/office/word/2010/wordml" w14:paraId="00597371" wp14:textId="77777777">
      <w:r>
        <w:rPr>
          <w:b/>
          <w:sz w:val="22"/>
        </w:rPr>
        <w:t>Field Guide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496"/>
      </w:tblGrid>
      <w:tr xmlns:wp14="http://schemas.microsoft.com/office/word/2010/wordml" w14:paraId="391FDF2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63D6D99C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Field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3F472C41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How to Use It</w:t>
            </w:r>
          </w:p>
        </w:tc>
      </w:tr>
      <w:tr xmlns:wp14="http://schemas.microsoft.com/office/word/2010/wordml" w14:paraId="518DBC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41A83112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Start Time</w:t>
            </w:r>
          </w:p>
        </w:tc>
        <w:tc>
          <w:tcPr>
            <w:tcW w:w="8496" w:type="dxa"/>
            <w:vAlign w:val="center"/>
          </w:tcPr>
          <w:p w14:paraId="27710757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Beginning of the event, in mm:ss or hh:mm:ss.</w:t>
            </w:r>
          </w:p>
        </w:tc>
      </w:tr>
      <w:tr xmlns:wp14="http://schemas.microsoft.com/office/word/2010/wordml" w14:paraId="3754FA8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5799E1A7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End Time</w:t>
            </w:r>
          </w:p>
        </w:tc>
        <w:tc>
          <w:tcPr>
            <w:tcW w:w="8496" w:type="dxa"/>
            <w:vAlign w:val="center"/>
          </w:tcPr>
          <w:p w14:paraId="3740E527" wp14:textId="7777777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ascii="Arial" w:hAnsi="Arial"/>
                <w:b w:val="0"/>
                <w:sz w:val="18"/>
              </w:rPr>
              <w:t>End of the event. A single timestamp may be used for a very brief event.</w:t>
            </w:r>
            <w:r>
              <w:rPr>
                <w:rFonts w:hint="eastAsia" w:eastAsia="SimSun"/>
                <w:b w:val="0"/>
                <w:sz w:val="18"/>
                <w:lang w:val="en-US" w:eastAsia="zh-CN"/>
              </w:rPr>
              <w:t>(&lt;1s)</w:t>
            </w:r>
          </w:p>
        </w:tc>
      </w:tr>
      <w:tr xmlns:wp14="http://schemas.microsoft.com/office/word/2010/wordml" w14:paraId="7C82B88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67B5BC31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Event / Error Type</w:t>
            </w:r>
          </w:p>
        </w:tc>
        <w:tc>
          <w:tcPr>
            <w:tcW w:w="8496" w:type="dxa"/>
            <w:vAlign w:val="center"/>
          </w:tcPr>
          <w:p w14:paraId="54046175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Briefly name what happened, such as unintended contact, cutting outside the line, excessive force, hesitation, or another observed issue.</w:t>
            </w:r>
          </w:p>
        </w:tc>
      </w:tr>
      <w:tr xmlns:wp14="http://schemas.microsoft.com/office/word/2010/wordml" w14:paraId="1C809DC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0B7915C1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Involved Objects / Area</w:t>
            </w:r>
          </w:p>
        </w:tc>
        <w:tc>
          <w:tcPr>
            <w:tcW w:w="8496" w:type="dxa"/>
            <w:vAlign w:val="center"/>
          </w:tcPr>
          <w:p w14:paraId="1728538D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State what was involved, such as scissors vs tissue, grasper vs tissue, instrument vs cutting line, or another relevant pair.</w:t>
            </w:r>
          </w:p>
        </w:tc>
      </w:tr>
      <w:tr xmlns:wp14="http://schemas.microsoft.com/office/word/2010/wordml" w14:paraId="114990A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3B5E9725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Collision Severity</w:t>
            </w:r>
          </w:p>
        </w:tc>
        <w:tc>
          <w:tcPr>
            <w:tcW w:w="8496" w:type="dxa"/>
            <w:vAlign w:val="center"/>
          </w:tcPr>
          <w:p w14:paraId="5C679372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Subjective only: 0 = lower severity; 1 = higher severity; blank = no collision.</w:t>
            </w:r>
          </w:p>
        </w:tc>
      </w:tr>
      <w:tr xmlns:wp14="http://schemas.microsoft.com/office/word/2010/wordml" w14:paraId="2939B94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658C6D41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w="8496" w:type="dxa"/>
            <w:vAlign w:val="center"/>
          </w:tcPr>
          <w:p w14:paraId="28DAB75A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= very close to unintended contact, but no contact occurred; blank = not applicable.</w:t>
            </w:r>
          </w:p>
        </w:tc>
      </w:tr>
      <w:tr xmlns:wp14="http://schemas.microsoft.com/office/word/2010/wordml" w14:paraId="735D2E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36ACFCFB" wp14:textId="777777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Additional Notes</w:t>
            </w:r>
          </w:p>
        </w:tc>
        <w:tc>
          <w:tcPr>
            <w:tcW w:w="8496" w:type="dxa"/>
            <w:vAlign w:val="center"/>
          </w:tcPr>
          <w:p w14:paraId="04A2D0ED" wp14:textId="7777777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Optional details that help explain the event, direction of motion, phase of cutting, or anything unusual.</w:t>
            </w:r>
          </w:p>
        </w:tc>
      </w:tr>
    </w:tbl>
    <w:p xmlns:wp14="http://schemas.microsoft.com/office/word/2010/wordml" w14:paraId="551E6A30" wp14:textId="77777777">
      <w:r>
        <w:rPr>
          <w:b/>
          <w:sz w:val="22"/>
        </w:rPr>
        <w:t>Annotation Table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032"/>
        <w:gridCol w:w="1930"/>
        <w:gridCol w:w="1933"/>
        <w:gridCol w:w="1363"/>
        <w:gridCol w:w="1362"/>
        <w:gridCol w:w="2219"/>
      </w:tblGrid>
      <w:tr xmlns:wp14="http://schemas.microsoft.com/office/word/2010/wordml" w:rsidTr="11D7B647" w14:paraId="04EF48E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3767FFA9" wp14:textId="777777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Start Time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4557EC54" wp14:textId="777777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End Time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6023CC4D" wp14:textId="777777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Event / Error Type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0DFC0440" wp14:textId="777777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Involved Objects / Area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p14:textId="77777777" w14:paraId="2EBAE485">
            <w:pPr>
              <w:spacing w:after="0" w:line="240" w:lineRule="auto"/>
              <w:jc w:val="center"/>
            </w:pPr>
            <w:r w:rsidRPr="11D7B647" w:rsidR="11D7B647">
              <w:rPr>
                <w:rFonts w:ascii="Arial" w:hAnsi="Arial"/>
                <w:b w:val="1"/>
                <w:bCs w:val="1"/>
                <w:sz w:val="16"/>
                <w:szCs w:val="16"/>
              </w:rPr>
              <w:t>Collision Severity</w:t>
            </w:r>
          </w:p>
          <w:p w14:paraId="266A5AAB" wp14:textId="24612462">
            <w:pPr>
              <w:spacing w:after="0" w:line="240" w:lineRule="auto"/>
              <w:jc w:val="center"/>
            </w:pPr>
            <w:r w:rsidRPr="11D7B647" w:rsidR="11D7B647">
              <w:rPr>
                <w:rFonts w:ascii="Arial" w:hAnsi="Arial"/>
                <w:b w:val="1"/>
                <w:bCs w:val="1"/>
                <w:sz w:val="16"/>
                <w:szCs w:val="16"/>
              </w:rPr>
              <w:t>0 = lower, 1 = higher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p14:textId="77777777" w14:paraId="04EA2A5D">
            <w:pPr>
              <w:spacing w:after="0" w:line="240" w:lineRule="auto"/>
              <w:jc w:val="center"/>
            </w:pPr>
            <w:r w:rsidRPr="11D7B647" w:rsidR="11D7B647">
              <w:rPr>
                <w:rFonts w:ascii="Arial" w:hAnsi="Arial"/>
                <w:b w:val="1"/>
                <w:bCs w:val="1"/>
                <w:sz w:val="16"/>
                <w:szCs w:val="16"/>
              </w:rPr>
              <w:t>Near Miss</w:t>
            </w:r>
          </w:p>
          <w:p w14:paraId="239BCA56" wp14:textId="14A1FCFD">
            <w:pPr>
              <w:spacing w:after="0" w:line="240" w:lineRule="auto"/>
              <w:jc w:val="center"/>
            </w:pPr>
            <w:r w:rsidRPr="11D7B647" w:rsidR="11D7B647">
              <w:rPr>
                <w:rFonts w:ascii="Arial" w:hAnsi="Arial"/>
                <w:b w:val="1"/>
                <w:bCs w:val="1"/>
                <w:sz w:val="16"/>
                <w:szCs w:val="16"/>
              </w:rPr>
              <w:t>1 = close, no contact</w:t>
            </w: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2CFCB0CC" wp14:textId="7777777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Additional Notes</w:t>
            </w:r>
          </w:p>
        </w:tc>
      </w:tr>
      <w:tr w:rsidR="14642C00" w:rsidTr="11D7B647" w14:paraId="1417316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69FB79C" w:rsidP="14642C00" w:rsidRDefault="569FB79C" w14:paraId="7682AE19" w14:textId="00008DB2">
            <w:pPr>
              <w:pStyle w:val="1"/>
              <w:spacing w:line="240" w:lineRule="auto"/>
            </w:pPr>
            <w:r w:rsidR="569FB79C">
              <w:rPr/>
              <w:t>0.52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69FB79C" w:rsidP="14642C00" w:rsidRDefault="569FB79C" w14:paraId="30690D5A" w14:textId="6FEA61E9">
            <w:pPr>
              <w:pStyle w:val="1"/>
              <w:spacing w:line="240" w:lineRule="auto"/>
            </w:pPr>
            <w:r w:rsidR="569FB79C">
              <w:rPr/>
              <w:t>0.52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168073A" w:rsidP="14642C00" w:rsidRDefault="6168073A" w14:paraId="20549B71" w14:textId="7EC590DD">
            <w:pPr>
              <w:pStyle w:val="1"/>
              <w:spacing w:line="240" w:lineRule="auto"/>
            </w:pPr>
            <w:r w:rsidR="6168073A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168073A" w:rsidP="14642C00" w:rsidRDefault="6168073A" w14:paraId="707432FA" w14:textId="507CB145">
            <w:pPr>
              <w:pStyle w:val="1"/>
              <w:spacing w:line="240" w:lineRule="auto"/>
            </w:pPr>
            <w:r w:rsidR="6168073A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168073A" w:rsidP="14642C00" w:rsidRDefault="6168073A" w14:paraId="48BEAE49" w14:textId="5A175EA0">
            <w:pPr>
              <w:pStyle w:val="1"/>
              <w:spacing w:line="240" w:lineRule="auto"/>
            </w:pPr>
            <w:r w:rsidR="6168073A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D6D058C" w14:textId="3B419F44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771C71D" w14:textId="472E0CE4">
            <w:pPr>
              <w:pStyle w:val="1"/>
              <w:spacing w:line="240" w:lineRule="auto"/>
            </w:pPr>
          </w:p>
        </w:tc>
      </w:tr>
      <w:tr xmlns:wp14="http://schemas.microsoft.com/office/word/2010/wordml" w:rsidTr="11D7B647" w14:paraId="277D61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B7A7FB5" wp14:textId="70B7A8EA">
            <w:pPr>
              <w:spacing w:after="0" w:line="240" w:lineRule="auto"/>
            </w:pPr>
            <w:r w:rsidR="648286E6">
              <w:rPr/>
              <w:t>0.53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E1A0F94" wp14:textId="1895AF83">
            <w:pPr>
              <w:spacing w:after="0" w:line="240" w:lineRule="auto"/>
            </w:pPr>
            <w:r w:rsidR="648286E6">
              <w:rPr/>
              <w:t>0.53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B107807" wp14:textId="65A03509">
            <w:pPr>
              <w:spacing w:after="0" w:line="240" w:lineRule="auto"/>
            </w:pPr>
            <w:r w:rsidR="648286E6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C420DC4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C81486A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B24954F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42E55FA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556BF8D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4A60A04" wp14:textId="16E154AC">
            <w:pPr>
              <w:spacing w:after="0" w:line="240" w:lineRule="auto"/>
            </w:pPr>
            <w:r w:rsidR="167154AE">
              <w:rPr/>
              <w:t>0.55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83E1F89" wp14:textId="6EF53DFB">
            <w:pPr>
              <w:spacing w:after="0" w:line="240" w:lineRule="auto"/>
            </w:pPr>
            <w:r w:rsidR="167154AE">
              <w:rPr/>
              <w:t>0.55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18534BF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5EEF4FF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73346CF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3E78D7E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9543519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4FF6E0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3607D6C" wp14:textId="5FAD738D">
            <w:pPr>
              <w:spacing w:after="0" w:line="240" w:lineRule="auto"/>
            </w:pPr>
            <w:r w:rsidR="06F91DA7">
              <w:rPr/>
              <w:t>1.02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03E8D83" wp14:textId="263C1783">
            <w:pPr>
              <w:spacing w:after="0" w:line="240" w:lineRule="auto"/>
            </w:pPr>
            <w:r w:rsidR="06F91DA7">
              <w:rPr/>
              <w:t>1.02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A31D1DB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3805D69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41B54C1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752FA55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3AD6D95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0AFEBE8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EF67594" wp14:textId="59FD371A">
            <w:pPr>
              <w:spacing w:after="0" w:line="240" w:lineRule="auto"/>
            </w:pPr>
            <w:r w:rsidR="15D8B2EC">
              <w:rPr/>
              <w:t>1.03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E78098F" wp14:textId="6708AA7A">
            <w:pPr>
              <w:spacing w:after="0" w:line="240" w:lineRule="auto"/>
            </w:pPr>
            <w:r w:rsidR="15D8B2EC">
              <w:rPr/>
              <w:t>1.03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AFDD74D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CB16730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20064EC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FEE6432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40505E4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6AA1BE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697FB63" wp14:textId="446D1226">
            <w:pPr>
              <w:spacing w:after="0" w:line="240" w:lineRule="auto"/>
            </w:pPr>
            <w:r w:rsidR="15D8B2EC">
              <w:rPr/>
              <w:t>1.04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545229C" wp14:textId="3C7ACB82">
            <w:pPr>
              <w:spacing w:after="0" w:line="240" w:lineRule="auto"/>
            </w:pPr>
            <w:r w:rsidR="15D8B2EC">
              <w:rPr/>
              <w:t>1.04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74BACDE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AE9EB57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070472A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1F6A6FE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DC613A9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3C41D2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9DEE20A" wp14:textId="78980CC1">
            <w:pPr>
              <w:spacing w:after="0" w:line="240" w:lineRule="auto"/>
            </w:pPr>
            <w:r w:rsidR="04256AB2">
              <w:rPr/>
              <w:t>1.08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014791F" wp14:textId="0ADA9FF0">
            <w:pPr>
              <w:spacing w:after="0" w:line="240" w:lineRule="auto"/>
            </w:pPr>
            <w:r w:rsidR="04256AB2">
              <w:rPr/>
              <w:t>1.08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2BBD0CA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8CE879D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57F4292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958FB06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BA3523A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1D20D3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38AB008" wp14:textId="6AC22F9B">
            <w:pPr>
              <w:spacing w:after="0" w:line="240" w:lineRule="auto"/>
            </w:pPr>
            <w:r w:rsidR="54FB66E1">
              <w:rPr/>
              <w:t>1.09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9A30E5B" wp14:textId="4E7711F1">
            <w:pPr>
              <w:spacing w:after="0" w:line="240" w:lineRule="auto"/>
            </w:pPr>
            <w:r w:rsidR="54FB66E1">
              <w:rPr/>
              <w:t>1.09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FC65805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FF36A41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7894D45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B6C21F9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7C2EC32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324258E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E2F5A1B" wp14:textId="332E06FE">
            <w:pPr>
              <w:spacing w:after="0" w:line="240" w:lineRule="auto"/>
            </w:pPr>
            <w:r w:rsidR="757C2A79">
              <w:rPr/>
              <w:t>1.10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1FFF25F" wp14:textId="7759F89A">
            <w:pPr>
              <w:spacing w:after="0" w:line="240" w:lineRule="auto"/>
            </w:pPr>
            <w:r w:rsidR="757C2A79">
              <w:rPr/>
              <w:t>1.12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CCF29CE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73536E0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99B6EA0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BA53BEF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87CB48E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7F8F6CE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770E51F" wp14:textId="3839A664">
            <w:pPr>
              <w:spacing w:after="0" w:line="240" w:lineRule="auto"/>
            </w:pPr>
            <w:r w:rsidR="0A02296C">
              <w:rPr/>
              <w:t>1.14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A771897" wp14:textId="14BF18A0">
            <w:pPr>
              <w:spacing w:after="0" w:line="240" w:lineRule="auto"/>
            </w:pPr>
            <w:r w:rsidR="0A02296C">
              <w:rPr/>
              <w:t>1.14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92AA412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537CCE1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E13CC08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A233B58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2DDC846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696A7AD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CC11135" wp14:textId="4DC335B2">
            <w:pPr>
              <w:spacing w:after="0" w:line="240" w:lineRule="auto"/>
            </w:pPr>
            <w:r w:rsidR="26529FBA">
              <w:rPr/>
              <w:t>1.15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7827626" wp14:textId="65A1B8F8">
            <w:pPr>
              <w:spacing w:after="0" w:line="240" w:lineRule="auto"/>
            </w:pPr>
            <w:r w:rsidR="26529FBA">
              <w:rPr/>
              <w:t>1.15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83CEB17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DEDD611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571CE84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35B5DCE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EF8C596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23C191D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1BC010D" wp14:textId="4BED8E29">
            <w:pPr>
              <w:spacing w:after="0" w:line="240" w:lineRule="auto"/>
            </w:pPr>
            <w:r w:rsidR="56DD6D89">
              <w:rPr/>
              <w:t>1.23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9DD4EC4" wp14:textId="792CA540">
            <w:pPr>
              <w:spacing w:after="0" w:line="240" w:lineRule="auto"/>
            </w:pPr>
            <w:r w:rsidR="56DD6D89">
              <w:rPr/>
              <w:t>1.24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1F07F7D" wp14:textId="58C602BF">
            <w:pPr>
              <w:spacing w:after="0" w:line="240" w:lineRule="auto"/>
            </w:pPr>
            <w:r w:rsidR="56DD6D89">
              <w:rPr/>
              <w:t>Swiping collision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36B54EE" wp14:textId="39AE7C74">
            <w:pPr>
              <w:spacing w:after="0" w:line="240" w:lineRule="auto"/>
            </w:pPr>
            <w:r w:rsidR="56DD6D89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E143ADC" wp14:textId="1078A6B9">
            <w:pPr>
              <w:spacing w:after="0" w:line="240" w:lineRule="auto"/>
            </w:pPr>
            <w:r w:rsidR="56DD6D89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15A0A6C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607F422" wp14:textId="77777777">
            <w:pPr>
              <w:spacing w:after="0" w:line="240" w:lineRule="auto"/>
            </w:pPr>
          </w:p>
        </w:tc>
      </w:tr>
      <w:tr xmlns:wp14="http://schemas.microsoft.com/office/word/2010/wordml" w:rsidTr="11D7B647" w14:paraId="430A82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D61280E" wp14:textId="13FCD95A">
            <w:pPr>
              <w:spacing w:after="0" w:line="240" w:lineRule="auto"/>
            </w:pPr>
            <w:r w:rsidR="3F8AC033">
              <w:rPr/>
              <w:t>1.24</w:t>
            </w:r>
          </w:p>
        </w:tc>
        <w:tc>
          <w:tcPr>
            <w:tcW w:w="10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B01A7EE" wp14:textId="5C0427F2">
            <w:pPr>
              <w:spacing w:after="0" w:line="240" w:lineRule="auto"/>
            </w:pPr>
            <w:r w:rsidR="3F8AC033">
              <w:rPr/>
              <w:t>1.25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9915338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BFC0AF7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8273972" w14:textId="1078A6B9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A9714F6" wp14:textId="77777777">
            <w:pPr>
              <w:spacing w:after="0" w:line="240" w:lineRule="auto"/>
            </w:pPr>
          </w:p>
        </w:tc>
        <w:tc>
          <w:tcPr>
            <w:tcW w:w="22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1C387A1" wp14:textId="77777777">
            <w:pPr>
              <w:spacing w:after="0" w:line="240" w:lineRule="auto"/>
            </w:pPr>
          </w:p>
        </w:tc>
      </w:tr>
      <w:tr w:rsidR="14642C00" w:rsidTr="11D7B647" w14:paraId="6C697F39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F0AECC" w:rsidP="14642C00" w:rsidRDefault="0CF0AECC" w14:paraId="3368B5E1" w14:textId="434DC7B8">
            <w:pPr>
              <w:pStyle w:val="1"/>
              <w:spacing w:line="240" w:lineRule="auto"/>
            </w:pPr>
            <w:r w:rsidR="0CF0AECC">
              <w:rPr/>
              <w:t>1.27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F0AECC" w:rsidP="14642C00" w:rsidRDefault="0CF0AECC" w14:paraId="1649FE3C" w14:textId="4C9D4B70">
            <w:pPr>
              <w:pStyle w:val="1"/>
              <w:spacing w:line="240" w:lineRule="auto"/>
            </w:pPr>
            <w:r w:rsidR="0CF0AECC">
              <w:rPr/>
              <w:t>1.28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27CBA2D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9725974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12D7EFB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F05BD16" w14:textId="4A55E62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1455BBE" w14:textId="2BDFA47F">
            <w:pPr>
              <w:pStyle w:val="1"/>
              <w:spacing w:line="240" w:lineRule="auto"/>
            </w:pPr>
          </w:p>
        </w:tc>
      </w:tr>
      <w:tr w:rsidR="14642C00" w:rsidTr="11D7B647" w14:paraId="0BD49FCC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EDFECC" w:rsidP="14642C00" w:rsidRDefault="0CEDFECC" w14:paraId="56C99224" w14:textId="75C23D30">
            <w:pPr>
              <w:pStyle w:val="1"/>
              <w:spacing w:line="240" w:lineRule="auto"/>
            </w:pPr>
            <w:r w:rsidR="0CEDFECC">
              <w:rPr/>
              <w:t>1.35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EDFECC" w:rsidP="14642C00" w:rsidRDefault="0CEDFECC" w14:paraId="5E18BD12" w14:textId="4F5C659C">
            <w:pPr>
              <w:pStyle w:val="1"/>
              <w:spacing w:line="240" w:lineRule="auto"/>
            </w:pPr>
            <w:r w:rsidR="0CEDFECC">
              <w:rPr/>
              <w:t>1.36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507A8FA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DDEE34B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39E532" w:rsidP="14642C00" w:rsidRDefault="1839E532" w14:paraId="4F38A3E7" w14:textId="25058F86">
            <w:pPr>
              <w:pStyle w:val="1"/>
              <w:spacing w:line="240" w:lineRule="auto"/>
            </w:pPr>
            <w:r w:rsidR="1839E532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4C5FCE0" w14:textId="21C99CA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10AECE7" w14:textId="1CEBA79D">
            <w:pPr>
              <w:pStyle w:val="1"/>
              <w:spacing w:line="240" w:lineRule="auto"/>
            </w:pPr>
          </w:p>
        </w:tc>
      </w:tr>
      <w:tr w:rsidR="14642C00" w:rsidTr="11D7B647" w14:paraId="5247CE6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39E532" w:rsidP="14642C00" w:rsidRDefault="1839E532" w14:paraId="2A9623F5" w14:textId="2FCE17AF">
            <w:pPr>
              <w:pStyle w:val="1"/>
              <w:spacing w:line="240" w:lineRule="auto"/>
            </w:pPr>
            <w:r w:rsidR="1839E532">
              <w:rPr/>
              <w:t>1.37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39E532" w:rsidP="14642C00" w:rsidRDefault="1839E532" w14:paraId="1B94B1E7" w14:textId="1FA40749">
            <w:pPr>
              <w:pStyle w:val="1"/>
              <w:spacing w:line="240" w:lineRule="auto"/>
            </w:pPr>
            <w:r w:rsidR="1839E532">
              <w:rPr/>
              <w:t>1.38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5A3C92B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BD966B7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89239C2" w14:textId="25058F86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0794D79" w14:textId="7E3F1BB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3BD44CF" w14:textId="434AB7B5">
            <w:pPr>
              <w:pStyle w:val="1"/>
              <w:spacing w:line="240" w:lineRule="auto"/>
            </w:pPr>
          </w:p>
        </w:tc>
      </w:tr>
      <w:tr w:rsidR="14642C00" w:rsidTr="11D7B647" w14:paraId="4FC2E3F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36946B8" w:rsidP="14642C00" w:rsidRDefault="436946B8" w14:paraId="1AAACB47" w14:textId="25290F42">
            <w:pPr>
              <w:pStyle w:val="1"/>
              <w:spacing w:line="240" w:lineRule="auto"/>
            </w:pPr>
            <w:r w:rsidR="436946B8">
              <w:rPr/>
              <w:t>1.38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36946B8" w:rsidP="14642C00" w:rsidRDefault="436946B8" w14:paraId="07222A8C" w14:textId="4F98070B">
            <w:pPr>
              <w:pStyle w:val="1"/>
              <w:spacing w:line="240" w:lineRule="auto"/>
            </w:pPr>
            <w:r w:rsidR="436946B8">
              <w:rPr/>
              <w:t>1.39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0A71F09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8AAC45A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0ACF9DB" w14:textId="25058F86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8CCC3D2" w14:textId="484B110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1CD5D80" w14:textId="56CB86BD">
            <w:pPr>
              <w:pStyle w:val="1"/>
              <w:spacing w:line="240" w:lineRule="auto"/>
            </w:pPr>
          </w:p>
        </w:tc>
      </w:tr>
      <w:tr w:rsidR="14642C00" w:rsidTr="11D7B647" w14:paraId="427C2A9F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BCCB7A8" w:rsidP="14642C00" w:rsidRDefault="7BCCB7A8" w14:paraId="14619839" w14:textId="38F439BE">
            <w:pPr>
              <w:pStyle w:val="1"/>
              <w:spacing w:line="240" w:lineRule="auto"/>
            </w:pPr>
            <w:r w:rsidR="7BCCB7A8">
              <w:rPr/>
              <w:t>1.57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BCCB7A8" w:rsidP="14642C00" w:rsidRDefault="7BCCB7A8" w14:paraId="557E3557" w14:textId="7CC0F54D">
            <w:pPr>
              <w:pStyle w:val="1"/>
              <w:spacing w:line="240" w:lineRule="auto"/>
            </w:pPr>
            <w:r w:rsidR="7BCCB7A8">
              <w:rPr/>
              <w:t>1.57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F4915B7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1313516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50426ED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9425028" w14:textId="07F6359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70B759F" w14:textId="27D587DF">
            <w:pPr>
              <w:pStyle w:val="1"/>
              <w:spacing w:line="240" w:lineRule="auto"/>
            </w:pPr>
          </w:p>
        </w:tc>
      </w:tr>
      <w:tr w:rsidR="14642C00" w:rsidTr="11D7B647" w14:paraId="2BC4C9A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1BFCB15" w:rsidP="14642C00" w:rsidRDefault="41BFCB15" w14:paraId="1B7B980B" w14:textId="5BCEF089">
            <w:pPr>
              <w:pStyle w:val="1"/>
              <w:spacing w:line="240" w:lineRule="auto"/>
            </w:pPr>
            <w:r w:rsidR="41BFCB15">
              <w:rPr/>
              <w:t>1.59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1BFCB15" w:rsidP="14642C00" w:rsidRDefault="41BFCB15" w14:paraId="0E353679" w14:textId="103DFC94">
            <w:pPr>
              <w:pStyle w:val="1"/>
              <w:spacing w:line="240" w:lineRule="auto"/>
            </w:pPr>
            <w:r w:rsidR="41BFCB15">
              <w:rPr/>
              <w:t>1.59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DF85ACA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98CD792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F6F2BF0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63C01CD" w14:textId="03A5E72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F09CE59" w14:textId="1283117B">
            <w:pPr>
              <w:pStyle w:val="1"/>
              <w:spacing w:line="240" w:lineRule="auto"/>
            </w:pPr>
          </w:p>
        </w:tc>
      </w:tr>
      <w:tr w:rsidR="14642C00" w:rsidTr="11D7B647" w14:paraId="3A3517F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176939" w:rsidP="14642C00" w:rsidRDefault="0D176939" w14:paraId="531D3CDD" w14:textId="122CDE15">
            <w:pPr>
              <w:pStyle w:val="1"/>
              <w:spacing w:line="240" w:lineRule="auto"/>
            </w:pPr>
            <w:r w:rsidR="0D176939">
              <w:rPr/>
              <w:t>2.02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176939" w:rsidP="14642C00" w:rsidRDefault="0D176939" w14:paraId="3223A98A" w14:textId="5768F472">
            <w:pPr>
              <w:pStyle w:val="1"/>
              <w:spacing w:line="240" w:lineRule="auto"/>
            </w:pPr>
            <w:r w:rsidR="0D176939">
              <w:rPr/>
              <w:t>2.03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F8983CC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2F2373A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7AF617A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6D0308B" w14:textId="1FDBBFA0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AFE24DC" w14:textId="255EC8AF">
            <w:pPr>
              <w:pStyle w:val="1"/>
              <w:spacing w:line="240" w:lineRule="auto"/>
            </w:pPr>
          </w:p>
        </w:tc>
      </w:tr>
      <w:tr w:rsidR="14642C00" w:rsidTr="11D7B647" w14:paraId="0F089A1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947C281" w:rsidP="14642C00" w:rsidRDefault="5947C281" w14:paraId="0975DAD1" w14:textId="019A0145">
            <w:pPr>
              <w:pStyle w:val="1"/>
              <w:spacing w:line="240" w:lineRule="auto"/>
            </w:pPr>
            <w:r w:rsidR="5947C281">
              <w:rPr/>
              <w:t>2.05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947C281" w:rsidP="14642C00" w:rsidRDefault="5947C281" w14:paraId="0B3753B5" w14:textId="6CC56167">
            <w:pPr>
              <w:pStyle w:val="1"/>
              <w:spacing w:line="240" w:lineRule="auto"/>
            </w:pPr>
            <w:r w:rsidR="5947C281">
              <w:rPr/>
              <w:t>2.06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040FC1E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E821C13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4C0F45A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51F56AF" w14:textId="0D339A6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2883397" w14:textId="3570E7E7">
            <w:pPr>
              <w:pStyle w:val="1"/>
              <w:spacing w:line="240" w:lineRule="auto"/>
            </w:pPr>
          </w:p>
        </w:tc>
      </w:tr>
      <w:tr w:rsidR="14642C00" w:rsidTr="11D7B647" w14:paraId="2E0C8BE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4FC41D" w:rsidP="14642C00" w:rsidRDefault="094FC41D" w14:paraId="4DB8E031" w14:textId="6288BBE5">
            <w:pPr>
              <w:pStyle w:val="1"/>
              <w:spacing w:line="240" w:lineRule="auto"/>
            </w:pPr>
            <w:r w:rsidR="094FC41D">
              <w:rPr/>
              <w:t>2.06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4FC41D" w:rsidP="14642C00" w:rsidRDefault="094FC41D" w14:paraId="272B1C9D" w14:textId="2F5639F6">
            <w:pPr>
              <w:pStyle w:val="1"/>
              <w:spacing w:line="240" w:lineRule="auto"/>
            </w:pPr>
            <w:r w:rsidR="094FC41D">
              <w:rPr/>
              <w:t>2.06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32053A4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392A709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4BC6694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AB758F1" w14:textId="15A200A4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3F1B976" w14:textId="7B082FA8">
            <w:pPr>
              <w:pStyle w:val="1"/>
              <w:spacing w:line="240" w:lineRule="auto"/>
            </w:pPr>
          </w:p>
        </w:tc>
      </w:tr>
      <w:tr w:rsidR="14642C00" w:rsidTr="11D7B647" w14:paraId="0DBD421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2FF6C89" w:rsidP="14642C00" w:rsidRDefault="02FF6C89" w14:paraId="058AA7FE" w14:textId="13E64214">
            <w:pPr>
              <w:pStyle w:val="1"/>
              <w:spacing w:line="240" w:lineRule="auto"/>
            </w:pPr>
            <w:r w:rsidR="02FF6C89">
              <w:rPr/>
              <w:t>2.08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2FF6C89" w:rsidP="14642C00" w:rsidRDefault="02FF6C89" w14:paraId="73186C7B" w14:textId="54E82FC6">
            <w:pPr>
              <w:pStyle w:val="1"/>
              <w:spacing w:line="240" w:lineRule="auto"/>
            </w:pPr>
            <w:r w:rsidR="02FF6C89">
              <w:rPr/>
              <w:t>2.08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2B5C2E9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FD36178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9791401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A8231C6" w14:textId="18DAF15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8E8DA05" w14:textId="6B8B24E2">
            <w:pPr>
              <w:pStyle w:val="1"/>
              <w:spacing w:line="240" w:lineRule="auto"/>
            </w:pPr>
          </w:p>
        </w:tc>
      </w:tr>
      <w:tr w:rsidR="14642C00" w:rsidTr="11D7B647" w14:paraId="307CB71B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1733E2" w:rsidP="14642C00" w:rsidRDefault="051733E2" w14:paraId="796E2D97" w14:textId="77441250">
            <w:pPr>
              <w:pStyle w:val="1"/>
              <w:spacing w:line="240" w:lineRule="auto"/>
            </w:pPr>
            <w:r w:rsidR="051733E2">
              <w:rPr/>
              <w:t>2.09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1733E2" w:rsidP="14642C00" w:rsidRDefault="051733E2" w14:paraId="1911277C" w14:textId="6ACC23F6">
            <w:pPr>
              <w:pStyle w:val="1"/>
              <w:spacing w:line="240" w:lineRule="auto"/>
            </w:pPr>
            <w:r w:rsidR="051733E2">
              <w:rPr/>
              <w:t>2.09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F9CD442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379F1B2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EDB9A89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6401347" w14:textId="3F824E06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C71D803" w14:textId="7FD80583">
            <w:pPr>
              <w:pStyle w:val="1"/>
              <w:spacing w:line="240" w:lineRule="auto"/>
            </w:pPr>
          </w:p>
        </w:tc>
      </w:tr>
      <w:tr w:rsidR="14642C00" w:rsidTr="11D7B647" w14:paraId="3261671F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5D06A85" w:rsidP="14642C00" w:rsidRDefault="45D06A85" w14:paraId="7FD80742" w14:textId="19EDE044">
            <w:pPr>
              <w:pStyle w:val="1"/>
              <w:spacing w:line="240" w:lineRule="auto"/>
            </w:pPr>
            <w:r w:rsidR="45D06A85">
              <w:rPr/>
              <w:t>2.17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5D06A85" w:rsidP="14642C00" w:rsidRDefault="45D06A85" w14:paraId="44452971" w14:textId="03C89C28">
            <w:pPr>
              <w:pStyle w:val="1"/>
              <w:spacing w:line="240" w:lineRule="auto"/>
            </w:pPr>
            <w:r w:rsidR="45D06A85">
              <w:rPr/>
              <w:t>2.18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4B2E13D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D260BBB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FE6BED6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90B7802" w14:textId="2E84799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70A92E4" w14:textId="6E030465">
            <w:pPr>
              <w:pStyle w:val="1"/>
              <w:spacing w:line="240" w:lineRule="auto"/>
            </w:pPr>
          </w:p>
        </w:tc>
      </w:tr>
      <w:tr w:rsidR="14642C00" w:rsidTr="11D7B647" w14:paraId="66F3C68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B168F35" w:rsidP="14642C00" w:rsidRDefault="0B168F35" w14:paraId="0A299065" w14:textId="0E4E1659">
            <w:pPr>
              <w:pStyle w:val="1"/>
              <w:spacing w:line="240" w:lineRule="auto"/>
            </w:pPr>
            <w:r w:rsidR="0B168F35">
              <w:rPr/>
              <w:t>2.19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B168F35" w:rsidP="14642C00" w:rsidRDefault="0B168F35" w14:paraId="2EE20559" w14:textId="660938C1">
            <w:pPr>
              <w:pStyle w:val="1"/>
              <w:spacing w:line="240" w:lineRule="auto"/>
            </w:pPr>
            <w:r w:rsidR="0B168F35">
              <w:rPr/>
              <w:t>2.20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FF78940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F7E83B9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4D60337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DC423D5" w14:textId="1191FDE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E132592" w14:textId="46E6F83C">
            <w:pPr>
              <w:pStyle w:val="1"/>
              <w:spacing w:line="240" w:lineRule="auto"/>
            </w:pPr>
          </w:p>
        </w:tc>
      </w:tr>
      <w:tr w:rsidR="14642C00" w:rsidTr="11D7B647" w14:paraId="7ADB294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2CE9E22" w:rsidP="14642C00" w:rsidRDefault="12CE9E22" w14:paraId="05E2C5E1" w14:textId="26AF6F10">
            <w:pPr>
              <w:pStyle w:val="1"/>
              <w:spacing w:line="240" w:lineRule="auto"/>
            </w:pPr>
            <w:r w:rsidR="12CE9E22">
              <w:rPr/>
              <w:t>2.21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2CE9E22" w:rsidP="14642C00" w:rsidRDefault="12CE9E22" w14:paraId="0562B6E9" w14:textId="0F5111A1">
            <w:pPr>
              <w:pStyle w:val="1"/>
              <w:spacing w:line="240" w:lineRule="auto"/>
            </w:pPr>
            <w:r w:rsidR="12CE9E22">
              <w:rPr/>
              <w:t>2.22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9CCE779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69294D2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96BBE08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AF02128" w14:textId="25854E7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1648C52" w14:textId="48DFB089">
            <w:pPr>
              <w:pStyle w:val="1"/>
              <w:spacing w:line="240" w:lineRule="auto"/>
            </w:pPr>
          </w:p>
        </w:tc>
      </w:tr>
      <w:tr w:rsidR="14642C00" w:rsidTr="11D7B647" w14:paraId="4AE49FE6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9C3044" w:rsidP="14642C00" w:rsidRDefault="249C3044" w14:paraId="16AA6840" w14:textId="5D76A1E5">
            <w:pPr>
              <w:pStyle w:val="1"/>
              <w:spacing w:line="240" w:lineRule="auto"/>
            </w:pPr>
            <w:r w:rsidR="249C3044">
              <w:rPr/>
              <w:t>2.23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9C3044" w:rsidP="14642C00" w:rsidRDefault="249C3044" w14:paraId="43423071" w14:textId="758BA852">
            <w:pPr>
              <w:pStyle w:val="1"/>
              <w:spacing w:line="240" w:lineRule="auto"/>
            </w:pPr>
            <w:r w:rsidR="249C3044">
              <w:rPr/>
              <w:t>2.24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D948989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66315C8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D544D04" w14:textId="77E9A080">
            <w:pPr>
              <w:spacing w:after="0"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904F72F" w14:textId="60CD1F4A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546FE7E" w14:textId="71AB8F5C">
            <w:pPr>
              <w:pStyle w:val="1"/>
              <w:spacing w:line="240" w:lineRule="auto"/>
            </w:pPr>
          </w:p>
        </w:tc>
      </w:tr>
      <w:tr w:rsidR="14642C00" w:rsidTr="11D7B647" w14:paraId="6619A40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6BD9B58" w:rsidP="14642C00" w:rsidRDefault="56BD9B58" w14:paraId="3D4CDA76" w14:textId="15C42C15">
            <w:pPr>
              <w:pStyle w:val="1"/>
              <w:spacing w:line="240" w:lineRule="auto"/>
            </w:pPr>
            <w:r w:rsidR="56BD9B58">
              <w:rPr/>
              <w:t>2.26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6BD9B58" w:rsidP="14642C00" w:rsidRDefault="56BD9B58" w14:paraId="5DCD3157" w14:textId="6D05047C">
            <w:pPr>
              <w:pStyle w:val="1"/>
              <w:spacing w:line="240" w:lineRule="auto"/>
            </w:pPr>
            <w:r w:rsidR="56BD9B58">
              <w:rPr/>
              <w:t>2.27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55DBD51" w14:textId="65A03509">
            <w:pPr>
              <w:spacing w:after="0"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50FA0FE" w14:textId="507CB145">
            <w:pPr>
              <w:pStyle w:val="1"/>
              <w:spacing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EEA860C" w14:textId="5A175EA0">
            <w:pPr>
              <w:pStyle w:val="1"/>
              <w:spacing w:line="240" w:lineRule="auto"/>
            </w:pPr>
            <w:r w:rsidR="14642C00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D78D7EF" w14:textId="5B837B3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112AB35" w14:textId="126EA3A7">
            <w:pPr>
              <w:pStyle w:val="1"/>
              <w:spacing w:line="240" w:lineRule="auto"/>
            </w:pPr>
          </w:p>
        </w:tc>
      </w:tr>
      <w:tr w:rsidR="14642C00" w:rsidTr="11D7B647" w14:paraId="2D187146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76533901" w14:textId="3DD9B553">
            <w:pPr>
              <w:pStyle w:val="1"/>
              <w:spacing w:line="240" w:lineRule="auto"/>
            </w:pPr>
            <w:r w:rsidR="3E504F56">
              <w:rPr/>
              <w:t>2.40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010D96CD" w14:textId="0860D462">
            <w:pPr>
              <w:pStyle w:val="1"/>
              <w:spacing w:line="240" w:lineRule="auto"/>
            </w:pPr>
            <w:r w:rsidR="3E504F56">
              <w:rPr/>
              <w:t>2.40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74B7F235" w14:textId="7758CA96">
            <w:pPr>
              <w:pStyle w:val="1"/>
              <w:spacing w:line="240" w:lineRule="auto"/>
            </w:pPr>
            <w:r w:rsidR="3E504F56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78BA60D5" w14:textId="42101BDE">
            <w:pPr>
              <w:pStyle w:val="1"/>
              <w:spacing w:line="240" w:lineRule="auto"/>
            </w:pPr>
            <w:r w:rsidR="3E504F56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BEF5309" w14:textId="03E00124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48581A3" w14:textId="04C5E9AE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022A668" w14:textId="5C4FF8D9">
            <w:pPr>
              <w:pStyle w:val="1"/>
              <w:spacing w:line="240" w:lineRule="auto"/>
            </w:pPr>
          </w:p>
        </w:tc>
      </w:tr>
      <w:tr w:rsidR="14642C00" w:rsidTr="11D7B647" w14:paraId="28CCCD29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203DA2DD" w14:textId="570D7201">
            <w:pPr>
              <w:pStyle w:val="1"/>
              <w:spacing w:line="240" w:lineRule="auto"/>
            </w:pPr>
            <w:r w:rsidR="3E504F56">
              <w:rPr/>
              <w:t>2.42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504F56" w:rsidP="14642C00" w:rsidRDefault="3E504F56" w14:paraId="5EF32D2C" w14:textId="52D7C3EC">
            <w:pPr>
              <w:pStyle w:val="1"/>
              <w:spacing w:line="240" w:lineRule="auto"/>
            </w:pPr>
            <w:r w:rsidR="3E504F56">
              <w:rPr/>
              <w:t>2.42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01C80FE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7D4B9B3" w14:textId="42101BDE">
            <w:pPr>
              <w:pStyle w:val="1"/>
              <w:spacing w:line="240" w:lineRule="auto"/>
            </w:pPr>
            <w:r w:rsidR="14642C00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4621B34" w14:textId="776F102E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F43EF6B" w14:textId="0962709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E2352C1" w14:textId="7331B634">
            <w:pPr>
              <w:pStyle w:val="1"/>
              <w:spacing w:line="240" w:lineRule="auto"/>
            </w:pPr>
          </w:p>
        </w:tc>
      </w:tr>
      <w:tr w:rsidR="14642C00" w:rsidTr="11D7B647" w14:paraId="76BF2427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4DEA524" w:rsidP="14642C00" w:rsidRDefault="44DEA524" w14:paraId="630BAA1C" w14:textId="074995F0">
            <w:pPr>
              <w:pStyle w:val="1"/>
              <w:spacing w:line="240" w:lineRule="auto"/>
            </w:pPr>
            <w:r w:rsidR="44DEA524">
              <w:rPr/>
              <w:t>2.47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4DEA524" w:rsidP="14642C00" w:rsidRDefault="44DEA524" w14:paraId="37523B85" w14:textId="582005D3">
            <w:pPr>
              <w:pStyle w:val="1"/>
              <w:spacing w:line="240" w:lineRule="auto"/>
            </w:pPr>
            <w:r w:rsidR="44DEA524">
              <w:rPr/>
              <w:t>2.47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454A238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5AD445E" w14:textId="42101BDE">
            <w:pPr>
              <w:pStyle w:val="1"/>
              <w:spacing w:line="240" w:lineRule="auto"/>
            </w:pPr>
            <w:r w:rsidR="14642C00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5DC3C5B" w14:textId="7B75FF46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B51A501" w14:textId="0E6C96E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536B8BA" w14:textId="521C0202">
            <w:pPr>
              <w:pStyle w:val="1"/>
              <w:spacing w:line="240" w:lineRule="auto"/>
            </w:pPr>
          </w:p>
        </w:tc>
      </w:tr>
      <w:tr w:rsidR="14642C00" w:rsidTr="11D7B647" w14:paraId="3DC8CC5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5A89AC" w:rsidP="14642C00" w:rsidRDefault="185A89AC" w14:paraId="2A449CDF" w14:textId="5C9E3DC5">
            <w:pPr>
              <w:pStyle w:val="1"/>
              <w:spacing w:line="240" w:lineRule="auto"/>
            </w:pPr>
            <w:r w:rsidR="185A89AC">
              <w:rPr/>
              <w:t>2.50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5A89AC" w:rsidP="14642C00" w:rsidRDefault="185A89AC" w14:paraId="600198A2" w14:textId="776F9C2B">
            <w:pPr>
              <w:pStyle w:val="1"/>
              <w:spacing w:line="240" w:lineRule="auto"/>
            </w:pPr>
            <w:r w:rsidR="185A89AC">
              <w:rPr/>
              <w:t>2.50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A8DCF3E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64962A2" w14:textId="42101BDE">
            <w:pPr>
              <w:pStyle w:val="1"/>
              <w:spacing w:line="240" w:lineRule="auto"/>
            </w:pPr>
            <w:r w:rsidR="14642C00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A2A5FF4" w14:textId="7AEE96D5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D1CE295" w14:textId="658488A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72AD3C2" w14:textId="6216CCCE">
            <w:pPr>
              <w:pStyle w:val="1"/>
              <w:spacing w:line="240" w:lineRule="auto"/>
            </w:pPr>
          </w:p>
        </w:tc>
      </w:tr>
      <w:tr w:rsidR="14642C00" w:rsidTr="11D7B647" w14:paraId="2F0B25B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028194A" w:rsidP="14642C00" w:rsidRDefault="6028194A" w14:paraId="579C5F50" w14:textId="39A720A3">
            <w:pPr>
              <w:pStyle w:val="1"/>
              <w:spacing w:line="240" w:lineRule="auto"/>
            </w:pPr>
            <w:r w:rsidR="6028194A">
              <w:rPr/>
              <w:t>2.54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028194A" w:rsidP="14642C00" w:rsidRDefault="6028194A" w14:paraId="32E82A01" w14:textId="7837FC1C">
            <w:pPr>
              <w:pStyle w:val="1"/>
              <w:spacing w:line="240" w:lineRule="auto"/>
            </w:pPr>
            <w:r w:rsidR="6028194A">
              <w:rPr/>
              <w:t>2.54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9B44FEE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A7616F0" w14:textId="42101BDE">
            <w:pPr>
              <w:pStyle w:val="1"/>
              <w:spacing w:line="240" w:lineRule="auto"/>
            </w:pPr>
            <w:r w:rsidR="14642C00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5B4AC1B" w14:textId="2069C503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29C8B6C" w14:textId="3F141B5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2750CEC" w14:textId="60EFCF54">
            <w:pPr>
              <w:pStyle w:val="1"/>
              <w:spacing w:line="240" w:lineRule="auto"/>
            </w:pPr>
          </w:p>
        </w:tc>
      </w:tr>
      <w:tr w:rsidR="14642C00" w:rsidTr="11D7B647" w14:paraId="2A01C74A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4FF0518" w:rsidP="14642C00" w:rsidRDefault="54FF0518" w14:paraId="52901AF7" w14:textId="0482B8E6">
            <w:pPr>
              <w:pStyle w:val="1"/>
              <w:spacing w:line="240" w:lineRule="auto"/>
            </w:pPr>
            <w:r w:rsidR="54FF0518">
              <w:rPr/>
              <w:t>2.58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4FF0518" w:rsidP="14642C00" w:rsidRDefault="54FF0518" w14:paraId="73E7EB75" w14:textId="14F20F0A">
            <w:pPr>
              <w:pStyle w:val="1"/>
              <w:spacing w:line="240" w:lineRule="auto"/>
            </w:pPr>
            <w:r w:rsidR="54FF0518">
              <w:rPr/>
              <w:t>2.58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34842C7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658D0BD" w14:textId="42101BDE">
            <w:pPr>
              <w:pStyle w:val="1"/>
              <w:spacing w:line="240" w:lineRule="auto"/>
            </w:pPr>
            <w:r w:rsidR="14642C00">
              <w:rPr/>
              <w:t>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57BB1C1" w14:textId="5312A22F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3095153" w14:textId="6FD1892A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FF0E5A2" w14:textId="115E0D60">
            <w:pPr>
              <w:pStyle w:val="1"/>
              <w:spacing w:line="240" w:lineRule="auto"/>
            </w:pPr>
          </w:p>
        </w:tc>
      </w:tr>
      <w:tr w:rsidR="14642C00" w:rsidTr="11D7B647" w14:paraId="595400C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6A7782C" w:rsidP="14642C00" w:rsidRDefault="36A7782C" w14:paraId="1755416B" w14:textId="36B3A99A">
            <w:pPr>
              <w:pStyle w:val="1"/>
              <w:spacing w:line="240" w:lineRule="auto"/>
            </w:pPr>
            <w:r w:rsidR="36A7782C">
              <w:rPr/>
              <w:t>3.09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6A7782C" w:rsidP="14642C00" w:rsidRDefault="36A7782C" w14:paraId="0ED64C8B" w14:textId="624959C7">
            <w:pPr>
              <w:pStyle w:val="1"/>
              <w:spacing w:line="240" w:lineRule="auto"/>
            </w:pPr>
            <w:r w:rsidR="36A7782C">
              <w:rPr/>
              <w:t>3.09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DA027D0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D0B4BAE" w14:textId="657A1F70">
            <w:pPr>
              <w:spacing w:after="0" w:line="240" w:lineRule="auto"/>
            </w:pPr>
            <w:r w:rsidR="14642C00">
              <w:rPr/>
              <w:t xml:space="preserve">Arm 2, </w:t>
            </w:r>
            <w:r w:rsidR="239A4F70">
              <w:rPr/>
              <w:t>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32C07863" w14:textId="142667EB">
            <w:pPr>
              <w:spacing w:after="0" w:line="240" w:lineRule="auto"/>
            </w:pPr>
            <w:r w:rsidR="239A4F7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B806D69" w14:textId="77FFB76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E3134EA" w14:textId="5F2350B8">
            <w:pPr>
              <w:pStyle w:val="1"/>
              <w:spacing w:line="240" w:lineRule="auto"/>
            </w:pPr>
          </w:p>
        </w:tc>
      </w:tr>
      <w:tr w:rsidR="14642C00" w:rsidTr="11D7B647" w14:paraId="29FEC83B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0CE966D1" w14:textId="58282C39">
            <w:pPr>
              <w:pStyle w:val="1"/>
              <w:spacing w:line="240" w:lineRule="auto"/>
            </w:pPr>
            <w:r w:rsidR="239A4F70">
              <w:rPr/>
              <w:t>3.12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68A0D420" w14:textId="26FDD441">
            <w:pPr>
              <w:pStyle w:val="1"/>
              <w:spacing w:line="240" w:lineRule="auto"/>
            </w:pPr>
            <w:r w:rsidR="239A4F70">
              <w:rPr/>
              <w:t>3.13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6A562AD2" w14:textId="49D5B51B">
            <w:pPr>
              <w:pStyle w:val="1"/>
              <w:spacing w:line="240" w:lineRule="auto"/>
            </w:pPr>
            <w:r w:rsidR="239A4F7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542ED76A" w14:textId="657A1F70">
            <w:pPr>
              <w:spacing w:after="0" w:line="240" w:lineRule="auto"/>
            </w:pPr>
            <w:r w:rsidR="239A4F70">
              <w:rPr/>
              <w:t>Arm 2, push pin</w:t>
            </w:r>
          </w:p>
          <w:p w:rsidR="14642C00" w:rsidP="14642C00" w:rsidRDefault="14642C00" w14:paraId="432BEC9C" w14:textId="4A6AF60A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39A4F70" w:rsidP="14642C00" w:rsidRDefault="239A4F70" w14:paraId="514849CD" w14:textId="05BB7A23">
            <w:pPr>
              <w:pStyle w:val="1"/>
              <w:spacing w:line="240" w:lineRule="auto"/>
            </w:pPr>
            <w:r w:rsidR="239A4F7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7C3E69E" w14:textId="25A0CA3C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A408947" w14:textId="117BA130">
            <w:pPr>
              <w:pStyle w:val="1"/>
              <w:spacing w:line="240" w:lineRule="auto"/>
            </w:pPr>
          </w:p>
        </w:tc>
      </w:tr>
      <w:tr w:rsidR="14642C00" w:rsidTr="11D7B647" w14:paraId="19F78BE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6DDE7C1" w:rsidP="14642C00" w:rsidRDefault="16DDE7C1" w14:paraId="22C8EF07" w14:textId="38E61F45">
            <w:pPr>
              <w:pStyle w:val="1"/>
              <w:spacing w:line="240" w:lineRule="auto"/>
            </w:pPr>
            <w:r w:rsidR="16DDE7C1">
              <w:rPr/>
              <w:t>3.16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6DDE7C1" w:rsidP="14642C00" w:rsidRDefault="16DDE7C1" w14:paraId="536E5B12" w14:textId="64207D07">
            <w:pPr>
              <w:pStyle w:val="1"/>
              <w:spacing w:line="240" w:lineRule="auto"/>
            </w:pPr>
            <w:r w:rsidR="16DDE7C1">
              <w:rPr/>
              <w:t>3.17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20581A2" w14:textId="7758CA9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91C9700" w14:textId="4E386AA2">
            <w:pPr>
              <w:pStyle w:val="1"/>
              <w:spacing w:line="240" w:lineRule="auto"/>
            </w:pPr>
            <w:r w:rsidR="14642C00">
              <w:rPr/>
              <w:t xml:space="preserve">Arm </w:t>
            </w:r>
            <w:r w:rsidR="7068F3D0">
              <w:rPr/>
              <w:t>2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C49B9C3" w14:textId="368FA550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B5C0CF1" w14:textId="49D26E10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12D8E99" w14:textId="29B5815A">
            <w:pPr>
              <w:pStyle w:val="1"/>
              <w:spacing w:line="240" w:lineRule="auto"/>
            </w:pPr>
          </w:p>
        </w:tc>
      </w:tr>
      <w:tr w:rsidR="14642C00" w:rsidTr="11D7B647" w14:paraId="64F39FC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068F3D0" w:rsidP="14642C00" w:rsidRDefault="7068F3D0" w14:paraId="3672E94F" w14:textId="605BF5BF">
            <w:pPr>
              <w:pStyle w:val="1"/>
              <w:spacing w:line="240" w:lineRule="auto"/>
            </w:pPr>
            <w:r w:rsidR="7068F3D0">
              <w:rPr/>
              <w:t>3.18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068F3D0" w:rsidP="14642C00" w:rsidRDefault="7068F3D0" w14:paraId="76146062" w14:textId="3EEDCE45">
            <w:pPr>
              <w:pStyle w:val="1"/>
              <w:spacing w:line="240" w:lineRule="auto"/>
            </w:pPr>
            <w:r w:rsidR="7068F3D0">
              <w:rPr/>
              <w:t>3.20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0947735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7DFED1E" w14:textId="11BF5A7E">
            <w:pPr>
              <w:spacing w:after="0" w:line="240" w:lineRule="auto"/>
            </w:pPr>
            <w:r w:rsidR="14642C00">
              <w:rPr/>
              <w:t xml:space="preserve">Arm </w:t>
            </w:r>
            <w:r w:rsidR="2EA067FD">
              <w:rPr/>
              <w:t>4</w:t>
            </w:r>
            <w:r w:rsidR="14642C00">
              <w:rPr/>
              <w:t>, 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A3BF311" w14:textId="142667EB">
            <w:pPr>
              <w:spacing w:after="0"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124DDD0" w14:textId="021CB28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0D2C522" w14:textId="53896083">
            <w:pPr>
              <w:pStyle w:val="1"/>
              <w:spacing w:line="240" w:lineRule="auto"/>
            </w:pPr>
          </w:p>
        </w:tc>
      </w:tr>
      <w:tr w:rsidR="14642C00" w:rsidTr="11D7B647" w14:paraId="16721FA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B9301F0" w:rsidP="14642C00" w:rsidRDefault="0B9301F0" w14:paraId="42FCD381" w14:textId="30DA8A81">
            <w:pPr>
              <w:pStyle w:val="1"/>
              <w:spacing w:line="240" w:lineRule="auto"/>
            </w:pPr>
            <w:r w:rsidR="0B9301F0">
              <w:rPr/>
              <w:t>3.20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B9301F0" w:rsidP="14642C00" w:rsidRDefault="0B9301F0" w14:paraId="7E141AD2" w14:textId="5D897D11">
            <w:pPr>
              <w:pStyle w:val="1"/>
              <w:spacing w:line="240" w:lineRule="auto"/>
            </w:pPr>
            <w:r w:rsidR="0B9301F0">
              <w:rPr/>
              <w:t>3.21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2568CD8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B503C5D" w14:textId="11BF5A7E">
            <w:pPr>
              <w:spacing w:after="0" w:line="240" w:lineRule="auto"/>
            </w:pPr>
            <w:r w:rsidR="14642C00">
              <w:rPr/>
              <w:t xml:space="preserve">Arm </w:t>
            </w:r>
            <w:r w:rsidR="14642C00">
              <w:rPr/>
              <w:t>4</w:t>
            </w:r>
            <w:r w:rsidR="14642C00">
              <w:rPr/>
              <w:t>, 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B53A39D" w14:textId="142667EB">
            <w:pPr>
              <w:spacing w:after="0"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8E80E6A" w14:textId="73CEF89A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A0B6799" w14:textId="1F564542">
            <w:pPr>
              <w:pStyle w:val="1"/>
              <w:spacing w:line="240" w:lineRule="auto"/>
            </w:pPr>
          </w:p>
        </w:tc>
      </w:tr>
      <w:tr w:rsidR="14642C00" w:rsidTr="11D7B647" w14:paraId="3DB7DF9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CC2BDA5" w:rsidP="14642C00" w:rsidRDefault="4CC2BDA5" w14:paraId="0AEA2CD7" w14:textId="47B92E03">
            <w:pPr>
              <w:pStyle w:val="1"/>
              <w:spacing w:line="240" w:lineRule="auto"/>
            </w:pPr>
            <w:r w:rsidR="4CC2BDA5">
              <w:rPr/>
              <w:t>3.22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CC2BDA5" w:rsidP="14642C00" w:rsidRDefault="4CC2BDA5" w14:paraId="305D78E2" w14:textId="2BA82053">
            <w:pPr>
              <w:pStyle w:val="1"/>
              <w:spacing w:line="240" w:lineRule="auto"/>
            </w:pPr>
            <w:r w:rsidR="4CC2BDA5">
              <w:rPr/>
              <w:t>3.22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D09F124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6BDC906" w14:textId="33854C9F">
            <w:pPr>
              <w:spacing w:after="0" w:line="240" w:lineRule="auto"/>
            </w:pPr>
            <w:r w:rsidR="14642C00">
              <w:rPr/>
              <w:t xml:space="preserve">Arm </w:t>
            </w:r>
            <w:r w:rsidR="3D91E82D">
              <w:rPr/>
              <w:t>4</w:t>
            </w:r>
            <w:r w:rsidR="14642C00">
              <w:rPr/>
              <w:t>, 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5C67D65" w14:textId="142667EB">
            <w:pPr>
              <w:spacing w:after="0"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B18002B" w14:textId="0652BAF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359D0B4" w14:textId="5A270E0B">
            <w:pPr>
              <w:pStyle w:val="1"/>
              <w:spacing w:line="240" w:lineRule="auto"/>
            </w:pPr>
          </w:p>
        </w:tc>
      </w:tr>
      <w:tr w:rsidR="14642C00" w:rsidTr="11D7B647" w14:paraId="795E4969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18C22EE" w:rsidP="14642C00" w:rsidRDefault="218C22EE" w14:paraId="55289969" w14:textId="0267067A">
            <w:pPr>
              <w:pStyle w:val="1"/>
              <w:spacing w:line="240" w:lineRule="auto"/>
            </w:pPr>
            <w:r w:rsidR="218C22EE">
              <w:rPr/>
              <w:t>3.23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18C22EE" w:rsidP="14642C00" w:rsidRDefault="218C22EE" w14:paraId="0E089342" w14:textId="7A170485">
            <w:pPr>
              <w:pStyle w:val="1"/>
              <w:spacing w:line="240" w:lineRule="auto"/>
            </w:pPr>
            <w:r w:rsidR="218C22EE">
              <w:rPr/>
              <w:t>3.24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35F06D7" w14:textId="49D5B51B">
            <w:pPr>
              <w:pStyle w:val="1"/>
              <w:spacing w:line="240" w:lineRule="auto"/>
            </w:pPr>
            <w:r w:rsidR="14642C00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74F590A" w14:textId="085CEA98">
            <w:pPr>
              <w:spacing w:after="0" w:line="240" w:lineRule="auto"/>
            </w:pPr>
            <w:r w:rsidR="14642C00">
              <w:rPr/>
              <w:t xml:space="preserve">Arm </w:t>
            </w:r>
            <w:r w:rsidR="4474EDAE">
              <w:rPr/>
              <w:t>4</w:t>
            </w:r>
            <w:r w:rsidR="14642C00">
              <w:rPr/>
              <w:t>, push pin</w:t>
            </w:r>
          </w:p>
          <w:p w:rsidR="14642C00" w:rsidP="14642C00" w:rsidRDefault="14642C00" w14:paraId="08353388" w14:textId="4A6AF60A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76EF9E9" w14:textId="05BB7A23">
            <w:pPr>
              <w:pStyle w:val="1"/>
              <w:spacing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A54FD4C" w14:textId="7DF437F0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01E28CE" w14:textId="58439185">
            <w:pPr>
              <w:pStyle w:val="1"/>
              <w:spacing w:line="240" w:lineRule="auto"/>
            </w:pPr>
          </w:p>
        </w:tc>
      </w:tr>
      <w:tr w:rsidR="14642C00" w:rsidTr="11D7B647" w14:paraId="287A1159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BD115DB" w:rsidP="14642C00" w:rsidRDefault="3BD115DB" w14:paraId="4F8B8ADC" w14:textId="6F976C01">
            <w:pPr>
              <w:pStyle w:val="1"/>
              <w:spacing w:line="240" w:lineRule="auto"/>
            </w:pPr>
            <w:r w:rsidR="3BD115DB">
              <w:rPr/>
              <w:t>3.25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BD115DB" w:rsidP="14642C00" w:rsidRDefault="3BD115DB" w14:paraId="4FD2A678" w14:textId="14A69AF9">
            <w:pPr>
              <w:pStyle w:val="1"/>
              <w:spacing w:line="240" w:lineRule="auto"/>
            </w:pPr>
            <w:r w:rsidR="3BD115DB">
              <w:rPr/>
              <w:t>3.25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14C5EA5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04BBDDE" w14:textId="33854C9F">
            <w:pPr>
              <w:spacing w:after="0" w:line="240" w:lineRule="auto"/>
            </w:pPr>
            <w:r w:rsidR="14642C00">
              <w:rPr/>
              <w:t xml:space="preserve">Arm </w:t>
            </w:r>
            <w:r w:rsidR="14642C00">
              <w:rPr/>
              <w:t>4</w:t>
            </w:r>
            <w:r w:rsidR="14642C00">
              <w:rPr/>
              <w:t>, 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22386FE" w14:textId="142667EB">
            <w:pPr>
              <w:spacing w:after="0"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1FC80B1" w14:textId="27085DA0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F7777CD" w14:textId="1BA930B5">
            <w:pPr>
              <w:pStyle w:val="1"/>
              <w:spacing w:line="240" w:lineRule="auto"/>
            </w:pPr>
          </w:p>
        </w:tc>
      </w:tr>
      <w:tr w:rsidR="14642C00" w:rsidTr="11D7B647" w14:paraId="7B6EEB6D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428DE3" w:rsidP="14642C00" w:rsidRDefault="05428DE3" w14:paraId="62B7934A" w14:textId="3DC68315">
            <w:pPr>
              <w:pStyle w:val="1"/>
              <w:spacing w:line="240" w:lineRule="auto"/>
            </w:pPr>
            <w:r w:rsidR="05428DE3">
              <w:rPr/>
              <w:t>3.26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428DE3" w:rsidP="14642C00" w:rsidRDefault="05428DE3" w14:paraId="4DF7925A" w14:textId="1DA92E7E">
            <w:pPr>
              <w:pStyle w:val="1"/>
              <w:spacing w:line="240" w:lineRule="auto"/>
            </w:pPr>
            <w:r w:rsidR="05428DE3">
              <w:rPr/>
              <w:t>3.27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E243CE0" w14:textId="58C602BF">
            <w:pPr>
              <w:spacing w:after="0" w:line="240" w:lineRule="auto"/>
            </w:pPr>
            <w:r w:rsidR="14642C00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60C7CEC" w14:textId="33854C9F">
            <w:pPr>
              <w:spacing w:after="0" w:line="240" w:lineRule="auto"/>
            </w:pPr>
            <w:r w:rsidR="14642C00">
              <w:rPr/>
              <w:t xml:space="preserve">Arm </w:t>
            </w:r>
            <w:r w:rsidR="14642C00">
              <w:rPr/>
              <w:t>4</w:t>
            </w:r>
            <w:r w:rsidR="14642C00">
              <w:rPr/>
              <w:t>, push pin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5839240" w14:textId="142667EB">
            <w:pPr>
              <w:spacing w:after="0"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EC62DF5" w14:textId="201F9DDF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401A6DF" w14:textId="45BFE616">
            <w:pPr>
              <w:pStyle w:val="1"/>
              <w:spacing w:line="240" w:lineRule="auto"/>
            </w:pPr>
          </w:p>
        </w:tc>
      </w:tr>
      <w:tr w:rsidR="14642C00" w:rsidTr="11D7B647" w14:paraId="296E59A6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2BC6D319" w14:textId="5CC44882">
            <w:pPr>
              <w:pStyle w:val="1"/>
              <w:spacing w:line="240" w:lineRule="auto"/>
            </w:pPr>
            <w:r w:rsidR="1B2022EF">
              <w:rPr/>
              <w:t>3.34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27E6609C" w14:textId="31A75F56">
            <w:pPr>
              <w:pStyle w:val="1"/>
              <w:spacing w:line="240" w:lineRule="auto"/>
            </w:pPr>
            <w:r w:rsidR="1B2022EF">
              <w:rPr/>
              <w:t>3.35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704DB322" w14:textId="63976949">
            <w:pPr>
              <w:pStyle w:val="1"/>
              <w:spacing w:line="240" w:lineRule="auto"/>
            </w:pPr>
            <w:r w:rsidR="1B2022EF">
              <w:rPr/>
              <w:t>Scraping collision</w:t>
            </w:r>
          </w:p>
          <w:p w:rsidR="1B2022EF" w:rsidP="14642C00" w:rsidRDefault="1B2022EF" w14:paraId="6826BD03" w14:textId="5162895B">
            <w:pPr>
              <w:pStyle w:val="1"/>
              <w:spacing w:line="240" w:lineRule="auto"/>
            </w:pPr>
            <w:r w:rsidR="1B2022EF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38F76D72" w14:textId="32416FEB">
            <w:pPr>
              <w:pStyle w:val="1"/>
              <w:spacing w:line="240" w:lineRule="auto"/>
            </w:pPr>
            <w:r w:rsidR="1B2022EF">
              <w:rPr/>
              <w:t>Arm 4, base board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5A86F71C" w14:textId="29A8A313">
            <w:pPr>
              <w:pStyle w:val="1"/>
              <w:spacing w:line="240" w:lineRule="auto"/>
            </w:pPr>
            <w:r w:rsidR="1B2022EF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07916A1" w14:textId="089F7DED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F3036F4" w14:textId="6E36DA3E">
            <w:pPr>
              <w:pStyle w:val="1"/>
              <w:spacing w:line="240" w:lineRule="auto"/>
            </w:pPr>
          </w:p>
        </w:tc>
      </w:tr>
      <w:tr w:rsidR="14642C00" w:rsidTr="11D7B647" w14:paraId="057F40D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11CE5B01" w14:textId="2523DFE3">
            <w:pPr>
              <w:pStyle w:val="1"/>
              <w:spacing w:line="240" w:lineRule="auto"/>
            </w:pPr>
            <w:r w:rsidR="1B2022EF">
              <w:rPr/>
              <w:t>3.36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605F06A1" w14:textId="3A442C43">
            <w:pPr>
              <w:pStyle w:val="1"/>
              <w:spacing w:line="240" w:lineRule="auto"/>
            </w:pPr>
            <w:r w:rsidR="1B2022EF">
              <w:rPr/>
              <w:t>3.37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B2022EF" w:rsidP="14642C00" w:rsidRDefault="1B2022EF" w14:paraId="4E5638F2" w14:textId="63976949">
            <w:pPr>
              <w:pStyle w:val="1"/>
              <w:spacing w:line="240" w:lineRule="auto"/>
            </w:pPr>
            <w:r w:rsidR="1B2022EF">
              <w:rPr/>
              <w:t>Scraping collision</w:t>
            </w:r>
          </w:p>
          <w:p w:rsidR="14642C00" w:rsidP="14642C00" w:rsidRDefault="14642C00" w14:paraId="52059B1E" w14:textId="36E6A4B0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8A632DC" w14:textId="32416FEB">
            <w:pPr>
              <w:pStyle w:val="1"/>
              <w:spacing w:line="240" w:lineRule="auto"/>
            </w:pPr>
            <w:r w:rsidR="14642C00">
              <w:rPr/>
              <w:t>Arm 4, base board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DBAE36" w:rsidP="14642C00" w:rsidRDefault="14DBAE36" w14:paraId="303EDE5F" w14:textId="207F22A0">
            <w:pPr>
              <w:pStyle w:val="1"/>
              <w:spacing w:line="240" w:lineRule="auto"/>
            </w:pPr>
            <w:r w:rsidR="14DBAE36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941BB6D" w14:textId="73F7C39D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6013B5A" w14:textId="37EF4FD2">
            <w:pPr>
              <w:pStyle w:val="1"/>
              <w:spacing w:line="240" w:lineRule="auto"/>
            </w:pPr>
          </w:p>
        </w:tc>
      </w:tr>
      <w:tr w:rsidR="14642C00" w:rsidTr="11D7B647" w14:paraId="0EA7FC3D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DBAE36" w:rsidP="14642C00" w:rsidRDefault="14DBAE36" w14:paraId="4FACD4F6" w14:textId="7FB76806">
            <w:pPr>
              <w:pStyle w:val="1"/>
              <w:spacing w:line="240" w:lineRule="auto"/>
            </w:pPr>
            <w:r w:rsidR="14DBAE36">
              <w:rPr/>
              <w:t>3.38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DBAE36" w:rsidP="14642C00" w:rsidRDefault="14DBAE36" w14:paraId="6EEB130A" w14:textId="659E7B90">
            <w:pPr>
              <w:pStyle w:val="1"/>
              <w:spacing w:line="240" w:lineRule="auto"/>
            </w:pPr>
            <w:r w:rsidR="14DBAE36">
              <w:rPr/>
              <w:t>3.38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D2502C5" w14:textId="38980387">
            <w:pPr>
              <w:pStyle w:val="1"/>
              <w:spacing w:line="240" w:lineRule="auto"/>
            </w:pPr>
            <w:r w:rsidR="14642C00">
              <w:rPr/>
              <w:t>Scraping collision</w:t>
            </w:r>
          </w:p>
          <w:p w:rsidR="14642C00" w:rsidP="14642C00" w:rsidRDefault="14642C00" w14:paraId="1241BCA0" w14:textId="66F96E56">
            <w:pPr>
              <w:pStyle w:val="1"/>
              <w:spacing w:line="240" w:lineRule="auto"/>
            </w:pPr>
            <w:r w:rsidR="14642C00">
              <w:rPr/>
              <w:t>Base board disruption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EE56269" w14:textId="32416FEB">
            <w:pPr>
              <w:pStyle w:val="1"/>
              <w:spacing w:line="240" w:lineRule="auto"/>
            </w:pPr>
            <w:r w:rsidR="14642C00">
              <w:rPr/>
              <w:t>Arm 4, base board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B9416DB" w14:textId="29A8A313">
            <w:pPr>
              <w:pStyle w:val="1"/>
              <w:spacing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36FFD31A" w14:textId="5C9AB06E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5FFF11D3" w14:textId="70D2DA8B">
            <w:pPr>
              <w:pStyle w:val="1"/>
              <w:spacing w:line="240" w:lineRule="auto"/>
            </w:pPr>
          </w:p>
        </w:tc>
      </w:tr>
      <w:tr w:rsidR="14642C00" w:rsidTr="11D7B647" w14:paraId="1ADC8DEF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26DC76E" w:rsidP="14642C00" w:rsidRDefault="026DC76E" w14:paraId="1128FEE9" w14:textId="059E25E8">
            <w:pPr>
              <w:pStyle w:val="1"/>
              <w:spacing w:line="240" w:lineRule="auto"/>
            </w:pPr>
            <w:r w:rsidR="026DC76E">
              <w:rPr/>
              <w:t>3.54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26DC76E" w:rsidP="14642C00" w:rsidRDefault="026DC76E" w14:paraId="411CE349" w14:textId="218FBDEA">
            <w:pPr>
              <w:pStyle w:val="1"/>
              <w:spacing w:line="240" w:lineRule="auto"/>
            </w:pPr>
            <w:r w:rsidR="026DC76E">
              <w:rPr/>
              <w:t>3.56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A81FC86" w14:textId="259BC8A4">
            <w:pPr>
              <w:spacing w:after="0" w:line="240" w:lineRule="auto"/>
            </w:pPr>
            <w:r w:rsidR="14642C00">
              <w:rPr/>
              <w:t>Swiping collision</w:t>
            </w:r>
            <w:r w:rsidR="6BCB5904">
              <w:rPr/>
              <w:t xml:space="preserve"> x2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CE1BE7D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15E7F9" w:rsidP="14642C00" w:rsidRDefault="0915E7F9" w14:paraId="64DED735" w14:textId="5607E64A">
            <w:pPr>
              <w:pStyle w:val="1"/>
              <w:spacing w:line="240" w:lineRule="auto"/>
            </w:pPr>
            <w:r w:rsidR="0915E7F9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97A12F4" w14:textId="446A57B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2BC3BE1E" w14:textId="41099317">
            <w:pPr>
              <w:pStyle w:val="1"/>
              <w:spacing w:line="240" w:lineRule="auto"/>
            </w:pPr>
          </w:p>
        </w:tc>
      </w:tr>
      <w:tr w:rsidR="14642C00" w:rsidTr="11D7B647" w14:paraId="1978A724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15E7F9" w:rsidP="14642C00" w:rsidRDefault="0915E7F9" w14:paraId="20320794" w14:textId="738F0B98">
            <w:pPr>
              <w:pStyle w:val="1"/>
              <w:spacing w:line="240" w:lineRule="auto"/>
            </w:pPr>
            <w:r w:rsidR="0915E7F9">
              <w:rPr/>
              <w:t>3.57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15E7F9" w:rsidP="14642C00" w:rsidRDefault="0915E7F9" w14:paraId="60A7CBEF" w14:textId="377D2EE7">
            <w:pPr>
              <w:pStyle w:val="1"/>
              <w:spacing w:line="240" w:lineRule="auto"/>
            </w:pPr>
            <w:r w:rsidR="0915E7F9">
              <w:rPr/>
              <w:t>3.57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15E7F9" w:rsidP="14642C00" w:rsidRDefault="0915E7F9" w14:paraId="3BB82AAB" w14:textId="190EA31D">
            <w:pPr>
              <w:pStyle w:val="1"/>
              <w:spacing w:line="240" w:lineRule="auto"/>
            </w:pPr>
            <w:r w:rsidR="0915E7F9">
              <w:rPr/>
              <w:t>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3B23128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659F851" w14:textId="5607E64A">
            <w:pPr>
              <w:pStyle w:val="1"/>
              <w:spacing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60617B2F" w14:textId="1DDEC4F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4169010F" w14:textId="56550E9A">
            <w:pPr>
              <w:pStyle w:val="1"/>
              <w:spacing w:line="240" w:lineRule="auto"/>
            </w:pPr>
          </w:p>
        </w:tc>
      </w:tr>
      <w:tr w:rsidR="14642C00" w:rsidTr="11D7B647" w14:paraId="62A68E36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5DE570E" w:rsidP="14642C00" w:rsidRDefault="35DE570E" w14:paraId="570DDDCA" w14:textId="68FC2474">
            <w:pPr>
              <w:pStyle w:val="1"/>
              <w:spacing w:line="240" w:lineRule="auto"/>
            </w:pPr>
            <w:r w:rsidR="35DE570E">
              <w:rPr/>
              <w:t>3.59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5DE570E" w:rsidP="14642C00" w:rsidRDefault="35DE570E" w14:paraId="19815316" w14:textId="5FB994C0">
            <w:pPr>
              <w:pStyle w:val="1"/>
              <w:spacing w:line="240" w:lineRule="auto"/>
            </w:pPr>
            <w:r w:rsidR="35DE570E">
              <w:rPr/>
              <w:t>3.59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3E3FE3E" w14:textId="190EA31D">
            <w:pPr>
              <w:pStyle w:val="1"/>
              <w:spacing w:line="240" w:lineRule="auto"/>
            </w:pPr>
            <w:r w:rsidR="14642C00">
              <w:rPr/>
              <w:t>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0F5B6BB" w14:textId="39AE7C74">
            <w:pPr>
              <w:spacing w:after="0" w:line="240" w:lineRule="auto"/>
            </w:pPr>
            <w:r w:rsidR="14642C00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0246AD73" w14:textId="5607E64A">
            <w:pPr>
              <w:pStyle w:val="1"/>
              <w:spacing w:line="240" w:lineRule="auto"/>
            </w:pPr>
            <w:r w:rsidR="14642C00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17C55BA8" w14:textId="3ACDCA06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642C00" w:rsidP="14642C00" w:rsidRDefault="14642C00" w14:paraId="7BCD3F5D" w14:textId="77A9EFC7">
            <w:pPr>
              <w:pStyle w:val="1"/>
              <w:spacing w:line="240" w:lineRule="auto"/>
            </w:pPr>
          </w:p>
        </w:tc>
      </w:tr>
      <w:tr w:rsidR="11D7B647" w:rsidTr="11D7B647" w14:paraId="4C725C4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4096D0A6" w14:textId="07359942">
            <w:pPr>
              <w:pStyle w:val="1"/>
              <w:spacing w:line="240" w:lineRule="auto"/>
            </w:pPr>
            <w:r w:rsidR="7733F035">
              <w:rPr/>
              <w:t>4.06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07EF70D0" w14:textId="3ECFCC33">
            <w:pPr>
              <w:pStyle w:val="1"/>
              <w:spacing w:line="240" w:lineRule="auto"/>
            </w:pPr>
            <w:r w:rsidR="7733F035">
              <w:rPr/>
              <w:t>4.10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1206FEEA" w14:textId="48685DC1">
            <w:pPr>
              <w:pStyle w:val="1"/>
              <w:spacing w:line="240" w:lineRule="auto"/>
            </w:pPr>
            <w:r w:rsidR="7733F035">
              <w:rPr/>
              <w:t>Sustained 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127FD970" w14:textId="32B702A9">
            <w:pPr>
              <w:pStyle w:val="1"/>
              <w:spacing w:line="240" w:lineRule="auto"/>
            </w:pPr>
            <w:r w:rsidR="7733F035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7FBE6C6C" w14:textId="54778E65">
            <w:pPr>
              <w:pStyle w:val="1"/>
              <w:spacing w:line="240" w:lineRule="auto"/>
            </w:pPr>
            <w:r w:rsidR="7733F035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26C6CEA" w14:textId="3FF20BE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1F83F03" w14:textId="77E65592">
            <w:pPr>
              <w:pStyle w:val="1"/>
              <w:spacing w:line="240" w:lineRule="auto"/>
            </w:pPr>
          </w:p>
        </w:tc>
      </w:tr>
      <w:tr w:rsidR="11D7B647" w:rsidTr="11D7B647" w14:paraId="0441C7C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63DB0139" w14:textId="2C2FA54D">
            <w:pPr>
              <w:pStyle w:val="1"/>
              <w:spacing w:line="240" w:lineRule="auto"/>
            </w:pPr>
            <w:r w:rsidR="7733F035">
              <w:rPr/>
              <w:t>4.11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28525D84" w14:textId="586D1CBB">
            <w:pPr>
              <w:pStyle w:val="1"/>
              <w:spacing w:line="240" w:lineRule="auto"/>
            </w:pPr>
            <w:r w:rsidR="7733F035">
              <w:rPr/>
              <w:t>4.13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733F035" w:rsidP="11D7B647" w:rsidRDefault="7733F035" w14:paraId="7464C1D4" w14:textId="6D3519F5">
            <w:pPr>
              <w:pStyle w:val="1"/>
              <w:spacing w:line="240" w:lineRule="auto"/>
            </w:pPr>
            <w:r w:rsidR="7733F035">
              <w:rPr/>
              <w:t>Sustained</w:t>
            </w:r>
            <w:r w:rsidR="7733F035">
              <w:rPr/>
              <w:t xml:space="preserve"> 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86E5DB2" w14:textId="32B702A9">
            <w:pPr>
              <w:pStyle w:val="1"/>
              <w:spacing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9643AE2" w14:textId="54778E65">
            <w:pPr>
              <w:pStyle w:val="1"/>
              <w:spacing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4EF9E20" w14:textId="480B8D84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EF5FC36" w14:textId="5135B804">
            <w:pPr>
              <w:pStyle w:val="1"/>
              <w:spacing w:line="240" w:lineRule="auto"/>
            </w:pPr>
          </w:p>
        </w:tc>
      </w:tr>
      <w:tr w:rsidR="11D7B647" w:rsidTr="11D7B647" w14:paraId="0B7825BF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0830589C" w14:textId="0A065204">
            <w:pPr>
              <w:pStyle w:val="1"/>
              <w:spacing w:line="240" w:lineRule="auto"/>
            </w:pPr>
            <w:r w:rsidR="4EED5694">
              <w:rPr/>
              <w:t>4.24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14FA90ED" w14:textId="68E6526C">
            <w:pPr>
              <w:pStyle w:val="1"/>
              <w:spacing w:line="240" w:lineRule="auto"/>
            </w:pPr>
            <w:r w:rsidR="4EED5694">
              <w:rPr/>
              <w:t>4.32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925CD39" w14:textId="0D267E54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817D3B2" w14:textId="6A00DBFE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989A0E3" w14:textId="1FF74F09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4BA3F49D" w14:textId="6327D750">
            <w:pPr>
              <w:pStyle w:val="1"/>
              <w:spacing w:line="240" w:lineRule="auto"/>
            </w:pPr>
            <w:r w:rsidR="4EED5694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119781C3" w14:textId="08AB9497">
            <w:pPr>
              <w:pStyle w:val="1"/>
              <w:spacing w:line="240" w:lineRule="auto"/>
            </w:pPr>
            <w:r w:rsidR="4EED5694">
              <w:rPr/>
              <w:t>Series of movements where no true contact is made</w:t>
            </w:r>
          </w:p>
          <w:p w:rsidR="11D7B647" w:rsidP="11D7B647" w:rsidRDefault="11D7B647" w14:paraId="048EA5E6" w14:textId="3120234F">
            <w:pPr>
              <w:pStyle w:val="1"/>
              <w:spacing w:line="240" w:lineRule="auto"/>
            </w:pPr>
          </w:p>
        </w:tc>
      </w:tr>
      <w:tr w:rsidR="11D7B647" w:rsidTr="11D7B647" w14:paraId="4ACDC1C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09DF7695" w14:textId="1FCB03A4">
            <w:pPr>
              <w:pStyle w:val="1"/>
              <w:spacing w:line="240" w:lineRule="auto"/>
            </w:pPr>
            <w:r w:rsidR="4EED5694">
              <w:rPr/>
              <w:t>4.37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4EF46241" w14:textId="350FF8E1">
            <w:pPr>
              <w:pStyle w:val="1"/>
              <w:spacing w:line="240" w:lineRule="auto"/>
            </w:pPr>
            <w:r w:rsidR="4EED5694">
              <w:rPr/>
              <w:t>4.48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BA6D1D9" w14:textId="3E15CC3A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3F5A1C6" w14:textId="11C48B9A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E6F3BF8" w14:textId="0157CFDA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29D9BD6" w14:textId="2D29538D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EED5694" w:rsidP="11D7B647" w:rsidRDefault="4EED5694" w14:paraId="6AB87671" w14:textId="33560A9E">
            <w:pPr>
              <w:pStyle w:val="1"/>
              <w:spacing w:line="240" w:lineRule="auto"/>
            </w:pPr>
            <w:r w:rsidR="4EED5694">
              <w:rPr/>
              <w:t xml:space="preserve">Arms move together, </w:t>
            </w:r>
            <w:r w:rsidR="4EED5694">
              <w:rPr/>
              <w:t>no true contact is made</w:t>
            </w:r>
          </w:p>
        </w:tc>
      </w:tr>
      <w:tr w:rsidR="11D7B647" w:rsidTr="11D7B647" w14:paraId="6901753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9EDDF8F" w:rsidP="11D7B647" w:rsidRDefault="19EDDF8F" w14:paraId="124C0C0E" w14:textId="08F0C560">
            <w:pPr>
              <w:pStyle w:val="1"/>
              <w:spacing w:line="240" w:lineRule="auto"/>
            </w:pPr>
            <w:r w:rsidR="19EDDF8F">
              <w:rPr/>
              <w:t>4.59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9EDDF8F" w:rsidP="11D7B647" w:rsidRDefault="19EDDF8F" w14:paraId="615FDA13" w14:textId="72539E22">
            <w:pPr>
              <w:pStyle w:val="1"/>
              <w:spacing w:line="240" w:lineRule="auto"/>
            </w:pPr>
            <w:r w:rsidR="19EDDF8F">
              <w:rPr/>
              <w:t>5.12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CC78F25" w14:textId="7DD0EDE6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5AEFBF5" w14:textId="4CA3E696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31FC1D1" w14:textId="7710B2A7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7194B97" w14:textId="65A3CDB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9EDDF8F" w:rsidP="11D7B647" w:rsidRDefault="19EDDF8F" w14:paraId="37903951" w14:textId="4800CE09">
            <w:pPr>
              <w:pStyle w:val="1"/>
              <w:spacing w:line="240" w:lineRule="auto"/>
            </w:pPr>
            <w:r w:rsidR="19EDDF8F">
              <w:rPr/>
              <w:t xml:space="preserve">Arms move towards each other, </w:t>
            </w:r>
            <w:r w:rsidR="19EDDF8F">
              <w:rPr/>
              <w:t>no true contact is made</w:t>
            </w:r>
          </w:p>
          <w:p w:rsidR="11D7B647" w:rsidP="11D7B647" w:rsidRDefault="11D7B647" w14:paraId="31892620" w14:textId="1DF26AC4">
            <w:pPr>
              <w:pStyle w:val="1"/>
              <w:spacing w:line="240" w:lineRule="auto"/>
            </w:pPr>
          </w:p>
        </w:tc>
      </w:tr>
      <w:tr w:rsidR="11D7B647" w:rsidTr="11D7B647" w14:paraId="4D5AE09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7187710B" w14:textId="5DA2C772">
            <w:pPr>
              <w:pStyle w:val="1"/>
              <w:spacing w:line="240" w:lineRule="auto"/>
            </w:pPr>
            <w:r w:rsidR="28DEAA52">
              <w:rPr/>
              <w:t>5.22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5E290CE1" w14:textId="316F61EA">
            <w:pPr>
              <w:pStyle w:val="1"/>
              <w:spacing w:line="240" w:lineRule="auto"/>
            </w:pPr>
            <w:r w:rsidR="28DEAA52">
              <w:rPr/>
              <w:t>5.25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125BFE5" w14:textId="0B0A615A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31FE404" w14:textId="0AAF5708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A2E1434" w14:textId="3A84EF54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F90458A" w14:textId="7E8CE30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ED5C6A5" w14:textId="6D8C9C72">
            <w:pPr>
              <w:pStyle w:val="1"/>
              <w:spacing w:line="240" w:lineRule="auto"/>
            </w:pPr>
            <w:r w:rsidR="28DEAA52">
              <w:rPr/>
              <w:t>Arms move over each other, no true contact is made</w:t>
            </w:r>
          </w:p>
        </w:tc>
      </w:tr>
      <w:tr w:rsidR="11D7B647" w:rsidTr="11D7B647" w14:paraId="365B47D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1EA4C682" w14:textId="06BA9A27">
            <w:pPr>
              <w:pStyle w:val="1"/>
              <w:spacing w:line="240" w:lineRule="auto"/>
            </w:pPr>
            <w:r w:rsidR="28DEAA52">
              <w:rPr/>
              <w:t>5.29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59758E07" w14:textId="6691AAE8">
            <w:pPr>
              <w:pStyle w:val="1"/>
              <w:spacing w:line="240" w:lineRule="auto"/>
            </w:pPr>
            <w:r w:rsidR="28DEAA52">
              <w:rPr/>
              <w:t>5.40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185809A" w14:textId="197CDD68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DD2CAFB" w14:textId="331146AE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4C0066E" w14:textId="036DCF0F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73274AA" w14:textId="2F2AFCF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7361FC0F" w14:textId="072FD763">
            <w:pPr>
              <w:pStyle w:val="1"/>
              <w:spacing w:line="240" w:lineRule="auto"/>
            </w:pPr>
            <w:r w:rsidR="28DEAA52">
              <w:rPr/>
              <w:t>Arms move over each other, no true contact is made</w:t>
            </w:r>
          </w:p>
        </w:tc>
      </w:tr>
      <w:tr w:rsidR="11D7B647" w:rsidTr="11D7B647" w14:paraId="723B461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24912C5B" w14:textId="4C57322F">
            <w:pPr>
              <w:pStyle w:val="1"/>
              <w:spacing w:line="240" w:lineRule="auto"/>
            </w:pPr>
            <w:r w:rsidR="28DEAA52">
              <w:rPr/>
              <w:t>5.43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DC0213F" w14:textId="7AA7F08B">
            <w:pPr>
              <w:pStyle w:val="1"/>
              <w:spacing w:line="240" w:lineRule="auto"/>
            </w:pPr>
            <w:r w:rsidR="28DEAA52">
              <w:rPr/>
              <w:t>5.57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648133E" w14:textId="2ABDC5CC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8025DBF" w14:textId="7168B409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F16FB52" w14:textId="2090E8F2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994709E" w14:textId="5DC4FB6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E1BDF68" w14:textId="072FD763">
            <w:pPr>
              <w:pStyle w:val="1"/>
              <w:spacing w:line="240" w:lineRule="auto"/>
            </w:pPr>
            <w:r w:rsidR="28DEAA52">
              <w:rPr/>
              <w:t>Arms move over each other, no true contact is made</w:t>
            </w:r>
          </w:p>
          <w:p w:rsidR="11D7B647" w:rsidP="11D7B647" w:rsidRDefault="11D7B647" w14:paraId="332967F3" w14:textId="7AFA935D">
            <w:pPr>
              <w:pStyle w:val="1"/>
              <w:spacing w:line="240" w:lineRule="auto"/>
            </w:pPr>
          </w:p>
        </w:tc>
      </w:tr>
      <w:tr w:rsidR="11D7B647" w:rsidTr="11D7B647" w14:paraId="37B52DBD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2AD94F74" w14:textId="122850A9">
            <w:pPr>
              <w:pStyle w:val="1"/>
              <w:spacing w:line="240" w:lineRule="auto"/>
            </w:pPr>
            <w:r w:rsidR="28DEAA52">
              <w:rPr/>
              <w:t>6.01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56A91737" w14:textId="3D9C716D">
            <w:pPr>
              <w:pStyle w:val="1"/>
              <w:spacing w:line="240" w:lineRule="auto"/>
            </w:pPr>
            <w:r w:rsidR="28DEAA52">
              <w:rPr/>
              <w:t>6.03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3984F0C" w14:textId="56D6F9E5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B3FA8DB" w14:textId="4E5A06EC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0F28D9D" w14:textId="2C3A4159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1187B8AE" w14:textId="19E26664">
            <w:pPr>
              <w:pStyle w:val="1"/>
              <w:spacing w:line="240" w:lineRule="auto"/>
            </w:pPr>
            <w:r w:rsidR="28DEAA52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39FF7CC" w14:textId="0B0FF471">
            <w:pPr>
              <w:pStyle w:val="1"/>
              <w:spacing w:line="240" w:lineRule="auto"/>
            </w:pPr>
          </w:p>
        </w:tc>
      </w:tr>
      <w:tr w:rsidR="11D7B647" w:rsidTr="11D7B647" w14:paraId="752592BF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406F59F2" w14:textId="14EDE950">
            <w:pPr>
              <w:pStyle w:val="1"/>
              <w:spacing w:line="240" w:lineRule="auto"/>
            </w:pPr>
            <w:r w:rsidR="28DEAA52">
              <w:rPr/>
              <w:t>6.05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2BB97021" w14:textId="29BE860C">
            <w:pPr>
              <w:pStyle w:val="1"/>
              <w:spacing w:line="240" w:lineRule="auto"/>
            </w:pPr>
            <w:r w:rsidR="28DEAA52">
              <w:rPr/>
              <w:t>6.05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4A217DC" w14:textId="5BC8C6F0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4A5CE44" w14:textId="0D651CEF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EA23D8D" w14:textId="293A63C6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77B7CECE" w14:textId="3C0346A4">
            <w:pPr>
              <w:pStyle w:val="1"/>
              <w:spacing w:line="240" w:lineRule="auto"/>
            </w:pPr>
            <w:r w:rsidR="28DEAA52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216F2AB" w14:textId="4C08CC5C">
            <w:pPr>
              <w:pStyle w:val="1"/>
              <w:spacing w:line="240" w:lineRule="auto"/>
            </w:pPr>
          </w:p>
        </w:tc>
      </w:tr>
      <w:tr w:rsidR="11D7B647" w:rsidTr="11D7B647" w14:paraId="3A04194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28FEBB5A" w14:textId="4843FFD6">
            <w:pPr>
              <w:pStyle w:val="1"/>
              <w:spacing w:line="240" w:lineRule="auto"/>
            </w:pPr>
            <w:r w:rsidR="28DEAA52">
              <w:rPr/>
              <w:t>6.08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1A2AAC76" w14:textId="59271FAD">
            <w:pPr>
              <w:pStyle w:val="1"/>
              <w:spacing w:line="240" w:lineRule="auto"/>
            </w:pPr>
            <w:r w:rsidR="28DEAA52">
              <w:rPr/>
              <w:t>6.13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300B5A7" w14:textId="6892043F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3B95DB9" w14:textId="55652DC2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E057908" w14:textId="292D8100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48DB96C8" w14:textId="29B44AE3">
            <w:pPr>
              <w:pStyle w:val="1"/>
              <w:spacing w:line="240" w:lineRule="auto"/>
            </w:pPr>
            <w:r w:rsidR="28DEAA52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A0D1B73" w14:textId="248688EE">
            <w:pPr>
              <w:pStyle w:val="1"/>
              <w:spacing w:line="240" w:lineRule="auto"/>
            </w:pPr>
          </w:p>
        </w:tc>
      </w:tr>
      <w:tr w:rsidR="11D7B647" w:rsidTr="11D7B647" w14:paraId="7DD6532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720F8B82" w14:textId="21FEE68A">
            <w:pPr>
              <w:pStyle w:val="1"/>
              <w:spacing w:line="240" w:lineRule="auto"/>
            </w:pPr>
            <w:r w:rsidR="28DEAA52">
              <w:rPr/>
              <w:t>6.16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12FFF44B" w14:textId="7BB8F8FB">
            <w:pPr>
              <w:pStyle w:val="1"/>
              <w:spacing w:line="240" w:lineRule="auto"/>
            </w:pPr>
            <w:r w:rsidR="28DEAA52">
              <w:rPr/>
              <w:t>6.20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CB010D5" w14:textId="0591920C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F9DA303" w14:textId="18E8DA39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60280B9" w14:textId="105F46AA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F78296B" w14:textId="359D1CB6">
            <w:pPr>
              <w:pStyle w:val="1"/>
              <w:spacing w:line="240" w:lineRule="auto"/>
            </w:pPr>
            <w:r w:rsidR="28DEAA52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1312295" w14:textId="0FA0E3B3">
            <w:pPr>
              <w:pStyle w:val="1"/>
              <w:spacing w:line="240" w:lineRule="auto"/>
            </w:pPr>
          </w:p>
        </w:tc>
      </w:tr>
      <w:tr w:rsidR="11D7B647" w:rsidTr="11D7B647" w14:paraId="7BC4FD0B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2001893D" w14:textId="7E463AD4">
            <w:pPr>
              <w:pStyle w:val="1"/>
              <w:spacing w:line="240" w:lineRule="auto"/>
            </w:pPr>
            <w:r w:rsidR="28DEAA52">
              <w:rPr/>
              <w:t>6.25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533EAF90" w14:textId="48A95EFC">
            <w:pPr>
              <w:pStyle w:val="1"/>
              <w:spacing w:line="240" w:lineRule="auto"/>
            </w:pPr>
            <w:r w:rsidR="28DEAA52">
              <w:rPr/>
              <w:t>6.25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A803EEA" w14:textId="1A94D53A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1AE3F9F" w14:textId="48F5EF3B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35CEC73" w14:textId="2F1EF2BD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F5DFA27" w14:textId="23164CB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4243B5BA" w14:textId="61575FE5">
            <w:pPr>
              <w:pStyle w:val="1"/>
              <w:spacing w:line="240" w:lineRule="auto"/>
            </w:pPr>
            <w:r w:rsidR="28DEAA52">
              <w:rPr/>
              <w:t>Arms move over each other, no true contact is made</w:t>
            </w:r>
          </w:p>
        </w:tc>
      </w:tr>
      <w:tr w:rsidR="11D7B647" w:rsidTr="11D7B647" w14:paraId="483E163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682C73B" w14:textId="2BDE834C">
            <w:pPr>
              <w:pStyle w:val="1"/>
              <w:spacing w:line="240" w:lineRule="auto"/>
            </w:pPr>
            <w:r w:rsidR="28DEAA52">
              <w:rPr/>
              <w:t>6.26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0BD0E241" w14:textId="6B9005DB">
            <w:pPr>
              <w:pStyle w:val="1"/>
              <w:spacing w:line="240" w:lineRule="auto"/>
            </w:pPr>
            <w:r w:rsidR="28DEAA52">
              <w:rPr/>
              <w:t>6.26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BC56ECF" w14:textId="54C5BA79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2E7AB32" w14:textId="348368F2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C111146" w14:textId="00D20B2F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8B1E618" w14:textId="22FDE353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5F896E18" w14:textId="6C818CA0">
            <w:pPr>
              <w:pStyle w:val="1"/>
              <w:spacing w:line="240" w:lineRule="auto"/>
            </w:pPr>
            <w:r w:rsidR="28DEAA52">
              <w:rPr/>
              <w:t>Arms move over each other, no true contact is made</w:t>
            </w:r>
          </w:p>
        </w:tc>
      </w:tr>
      <w:tr w:rsidR="11D7B647" w:rsidTr="11D7B647" w14:paraId="6769DFD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39A0B1EB" w14:textId="5EE59539">
            <w:pPr>
              <w:pStyle w:val="1"/>
              <w:spacing w:line="240" w:lineRule="auto"/>
            </w:pPr>
            <w:r w:rsidR="28DEAA52">
              <w:rPr/>
              <w:t>6.27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DEAA52" w:rsidP="11D7B647" w:rsidRDefault="28DEAA52" w14:paraId="38EE020E" w14:textId="667CA214">
            <w:pPr>
              <w:pStyle w:val="1"/>
              <w:spacing w:line="240" w:lineRule="auto"/>
            </w:pPr>
            <w:r w:rsidR="28DEAA52">
              <w:rPr/>
              <w:t>6.28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C0AFA9B" w14:textId="65A03509">
            <w:pPr>
              <w:spacing w:after="0" w:line="240" w:lineRule="auto"/>
            </w:pPr>
            <w:r w:rsidR="11D7B647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94DB13D" w14:textId="507CB145">
            <w:pPr>
              <w:pStyle w:val="1"/>
              <w:spacing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B7ECA6B" w14:textId="5A175EA0">
            <w:pPr>
              <w:pStyle w:val="1"/>
              <w:spacing w:line="240" w:lineRule="auto"/>
            </w:pPr>
            <w:r w:rsidR="11D7B647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99A0442" w14:textId="42B9A66A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7B228F6" w14:textId="01E23F71">
            <w:pPr>
              <w:pStyle w:val="1"/>
              <w:spacing w:line="240" w:lineRule="auto"/>
            </w:pPr>
          </w:p>
        </w:tc>
      </w:tr>
      <w:tr w:rsidR="11D7B647" w:rsidTr="11D7B647" w14:paraId="3E12A10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6DB6858E" w14:textId="76F8526A">
            <w:pPr>
              <w:pStyle w:val="1"/>
              <w:spacing w:line="240" w:lineRule="auto"/>
            </w:pPr>
            <w:r w:rsidR="05ED171E">
              <w:rPr/>
              <w:t>6.28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445B8038" w14:textId="1CB868A9">
            <w:pPr>
              <w:pStyle w:val="1"/>
              <w:spacing w:line="240" w:lineRule="auto"/>
            </w:pPr>
            <w:r w:rsidR="05ED171E">
              <w:rPr/>
              <w:t>6.29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7DC73F0" w14:textId="65EFEB43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74AC2F3" w14:textId="4CAA1EA1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0C777AF" w14:textId="2440E27F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1B34C5D" w14:textId="39205F66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31070752" w14:textId="36F17905">
            <w:pPr>
              <w:pStyle w:val="1"/>
              <w:spacing w:line="240" w:lineRule="auto"/>
            </w:pPr>
            <w:r w:rsidR="05ED171E">
              <w:rPr/>
              <w:t>Arms accelerate toward each other, stop before collision</w:t>
            </w:r>
          </w:p>
        </w:tc>
      </w:tr>
      <w:tr w:rsidR="11D7B647" w:rsidTr="11D7B647" w14:paraId="49E9F3A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63E0D09B" w14:textId="5D05BDDD">
            <w:pPr>
              <w:pStyle w:val="1"/>
              <w:spacing w:line="240" w:lineRule="auto"/>
            </w:pPr>
            <w:r w:rsidR="05ED171E">
              <w:rPr/>
              <w:t>6.30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4E430010" w14:textId="224BF8B8">
            <w:pPr>
              <w:pStyle w:val="1"/>
              <w:spacing w:line="240" w:lineRule="auto"/>
            </w:pPr>
            <w:r w:rsidR="05ED171E">
              <w:rPr/>
              <w:t>6.32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F00BF7D" w14:textId="7F25C51E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0BD71FC" w14:textId="6DCC15DE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69405FD" w14:textId="4BBA5FB0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B06C12D" w14:textId="79067A4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5ED171E" w:rsidP="11D7B647" w:rsidRDefault="05ED171E" w14:paraId="236889AA" w14:textId="0902E8C0">
            <w:pPr>
              <w:pStyle w:val="1"/>
              <w:spacing w:line="240" w:lineRule="auto"/>
            </w:pPr>
            <w:r w:rsidR="05ED171E">
              <w:rPr/>
              <w:t>Arms move over each other, no true contact is made</w:t>
            </w:r>
          </w:p>
        </w:tc>
      </w:tr>
      <w:tr w:rsidR="11D7B647" w:rsidTr="11D7B647" w14:paraId="05115679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E41D107" w:rsidP="11D7B647" w:rsidRDefault="3E41D107" w14:paraId="3DD67CA0" w14:textId="62F5F583">
            <w:pPr>
              <w:pStyle w:val="1"/>
              <w:spacing w:line="240" w:lineRule="auto"/>
            </w:pPr>
            <w:r w:rsidR="3E41D107">
              <w:rPr/>
              <w:t xml:space="preserve"> </w:t>
            </w:r>
            <w:r w:rsidR="2BD2BD87">
              <w:rPr/>
              <w:t>6.33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D2BD87" w:rsidP="11D7B647" w:rsidRDefault="2BD2BD87" w14:paraId="30DEC8C8" w14:textId="1DFC61D6">
            <w:pPr>
              <w:pStyle w:val="1"/>
              <w:spacing w:line="240" w:lineRule="auto"/>
            </w:pPr>
            <w:r w:rsidR="2BD2BD87">
              <w:rPr/>
              <w:t>6.34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F473FCD" w14:textId="3BED9746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6FEDB91" w14:textId="0C1BE8FF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BCC3155" w14:textId="2FA1A578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2F0DF58" w14:textId="1890913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D2BD87" w:rsidP="11D7B647" w:rsidRDefault="2BD2BD87" w14:paraId="41B55FE0" w14:textId="6B9E1917">
            <w:pPr>
              <w:pStyle w:val="1"/>
              <w:spacing w:line="240" w:lineRule="auto"/>
            </w:pPr>
            <w:r w:rsidR="2BD2BD87">
              <w:rPr/>
              <w:t>Arms move over each other, no true contact is made</w:t>
            </w:r>
          </w:p>
        </w:tc>
      </w:tr>
      <w:tr w:rsidR="11D7B647" w:rsidTr="11D7B647" w14:paraId="4D21D9A7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D2BD87" w:rsidP="11D7B647" w:rsidRDefault="2BD2BD87" w14:paraId="73125E85" w14:textId="6ABB6D99">
            <w:pPr>
              <w:pStyle w:val="1"/>
              <w:spacing w:line="240" w:lineRule="auto"/>
            </w:pPr>
            <w:r w:rsidR="2BD2BD87">
              <w:rPr/>
              <w:t>6.36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D2BD87" w:rsidP="11D7B647" w:rsidRDefault="2BD2BD87" w14:paraId="43A53D7F" w14:textId="264E162D">
            <w:pPr>
              <w:pStyle w:val="1"/>
              <w:spacing w:line="240" w:lineRule="auto"/>
            </w:pPr>
            <w:r w:rsidR="2BD2BD87">
              <w:rPr/>
              <w:t>6.37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42D6A91" w14:textId="2DD6A918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4808138" w14:textId="54FD8CCA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3460F23" w14:textId="02E3828F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16812F6" w14:textId="4C4DD76B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D2BD87" w:rsidP="11D7B647" w:rsidRDefault="2BD2BD87" w14:paraId="249628C9" w14:textId="64E49211">
            <w:pPr>
              <w:pStyle w:val="1"/>
              <w:spacing w:line="240" w:lineRule="auto"/>
            </w:pPr>
            <w:r w:rsidR="2BD2BD87">
              <w:rPr/>
              <w:t>Arms move over each other, no true contact is made</w:t>
            </w:r>
          </w:p>
        </w:tc>
      </w:tr>
      <w:tr w:rsidR="11D7B647" w:rsidTr="11D7B647" w14:paraId="2AC4BCC7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41FF0F" w:rsidP="11D7B647" w:rsidRDefault="2841FF0F" w14:paraId="42CA50C5" w14:textId="0383E632">
            <w:pPr>
              <w:pStyle w:val="1"/>
              <w:spacing w:line="240" w:lineRule="auto"/>
            </w:pPr>
            <w:r w:rsidR="2841FF0F">
              <w:rPr/>
              <w:t>7.23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841FF0F" w:rsidP="11D7B647" w:rsidRDefault="2841FF0F" w14:paraId="745B9269" w14:textId="74DFA44D">
            <w:pPr>
              <w:pStyle w:val="1"/>
              <w:spacing w:line="240" w:lineRule="auto"/>
            </w:pPr>
            <w:r w:rsidR="2841FF0F">
              <w:rPr/>
              <w:t>7.24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A0D106F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6793D03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C21C361" w14:textId="77E9A080">
            <w:pPr>
              <w:spacing w:after="0" w:line="240" w:lineRule="auto"/>
            </w:pPr>
            <w:r w:rsidR="11D7B647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AF0A539" w14:textId="3501E782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6F92F52" w14:textId="563A2F94">
            <w:pPr>
              <w:pStyle w:val="1"/>
              <w:spacing w:line="240" w:lineRule="auto"/>
            </w:pPr>
          </w:p>
        </w:tc>
      </w:tr>
      <w:tr w:rsidR="11D7B647" w:rsidTr="11D7B647" w14:paraId="0A98DCFC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7862072" w:rsidP="11D7B647" w:rsidRDefault="57862072" w14:paraId="2FCF10EA" w14:textId="5F99DD0D">
            <w:pPr>
              <w:pStyle w:val="1"/>
              <w:spacing w:line="240" w:lineRule="auto"/>
            </w:pPr>
            <w:r w:rsidR="57862072">
              <w:rPr/>
              <w:t>8.35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7862072" w:rsidP="11D7B647" w:rsidRDefault="57862072" w14:paraId="6CEB6A26" w14:textId="0C52CA5C">
            <w:pPr>
              <w:pStyle w:val="1"/>
              <w:spacing w:line="240" w:lineRule="auto"/>
            </w:pPr>
            <w:r w:rsidR="57862072">
              <w:rPr/>
              <w:t>8.36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F571AAB" w14:textId="6B029A87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5E4EB27" w14:textId="653DB33A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B9ACE84" w14:textId="6E867695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7862072" w:rsidP="11D7B647" w:rsidRDefault="57862072" w14:paraId="180D1106" w14:textId="58F24846">
            <w:pPr>
              <w:pStyle w:val="1"/>
              <w:spacing w:line="240" w:lineRule="auto"/>
            </w:pPr>
            <w:r w:rsidR="57862072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5DB0808" w14:textId="752EEDC5">
            <w:pPr>
              <w:pStyle w:val="1"/>
              <w:spacing w:line="240" w:lineRule="auto"/>
            </w:pPr>
          </w:p>
        </w:tc>
      </w:tr>
      <w:tr w:rsidR="11D7B647" w:rsidTr="11D7B647" w14:paraId="55A2C72D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7862072" w:rsidP="11D7B647" w:rsidRDefault="57862072" w14:paraId="17A966B3" w14:textId="073EC151">
            <w:pPr>
              <w:pStyle w:val="1"/>
              <w:spacing w:line="240" w:lineRule="auto"/>
            </w:pPr>
            <w:r w:rsidR="57862072">
              <w:rPr/>
              <w:t>8.37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7862072" w:rsidP="11D7B647" w:rsidRDefault="57862072" w14:paraId="0CDE2C0F" w14:textId="50B8AE86">
            <w:pPr>
              <w:pStyle w:val="1"/>
              <w:spacing w:line="240" w:lineRule="auto"/>
            </w:pPr>
            <w:r w:rsidR="57862072">
              <w:rPr/>
              <w:t>8.38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A6972E0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8AA6C59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27E77A5" w:rsidP="11D7B647" w:rsidRDefault="227E77A5" w14:paraId="009753E3" w14:textId="239001E6">
            <w:pPr>
              <w:spacing w:after="0" w:line="240" w:lineRule="auto"/>
            </w:pPr>
            <w:r w:rsidR="227E77A5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7DF6F7B" w14:textId="03D5C3C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E899689" w14:textId="24C45CC7">
            <w:pPr>
              <w:pStyle w:val="1"/>
              <w:spacing w:line="240" w:lineRule="auto"/>
            </w:pPr>
          </w:p>
        </w:tc>
      </w:tr>
      <w:tr w:rsidR="11D7B647" w:rsidTr="11D7B647" w14:paraId="0B87912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27E77A5" w:rsidP="11D7B647" w:rsidRDefault="227E77A5" w14:paraId="25D52609" w14:textId="467B7BCC">
            <w:pPr>
              <w:pStyle w:val="1"/>
              <w:spacing w:line="240" w:lineRule="auto"/>
            </w:pPr>
            <w:r w:rsidR="227E77A5">
              <w:rPr/>
              <w:t>8.39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27E77A5" w:rsidP="11D7B647" w:rsidRDefault="227E77A5" w14:paraId="0DC39CE8" w14:textId="2F83EF1A">
            <w:pPr>
              <w:pStyle w:val="1"/>
              <w:spacing w:line="240" w:lineRule="auto"/>
            </w:pPr>
            <w:r w:rsidR="227E77A5">
              <w:rPr/>
              <w:t>8.40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44A5618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04D9876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192E155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0E9054F" w14:textId="4A2E3EBF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4F26503" w14:textId="3A666CE3">
            <w:pPr>
              <w:pStyle w:val="1"/>
              <w:spacing w:line="240" w:lineRule="auto"/>
            </w:pPr>
          </w:p>
        </w:tc>
      </w:tr>
      <w:tr w:rsidR="11D7B647" w:rsidTr="11D7B647" w14:paraId="51808AA8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592A2E5" w:rsidP="11D7B647" w:rsidRDefault="5592A2E5" w14:paraId="744EA69D" w14:textId="68BA3562">
            <w:pPr>
              <w:pStyle w:val="1"/>
              <w:spacing w:line="240" w:lineRule="auto"/>
            </w:pPr>
            <w:r w:rsidR="5592A2E5">
              <w:rPr/>
              <w:t>8.44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592A2E5" w:rsidP="11D7B647" w:rsidRDefault="5592A2E5" w14:paraId="1BC6C9F5" w14:textId="7CC48728">
            <w:pPr>
              <w:pStyle w:val="1"/>
              <w:spacing w:line="240" w:lineRule="auto"/>
            </w:pPr>
            <w:r w:rsidR="5592A2E5">
              <w:rPr/>
              <w:t>8.45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AF78616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9FFFB25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7060CE0" w14:textId="77E9A080">
            <w:pPr>
              <w:spacing w:after="0" w:line="240" w:lineRule="auto"/>
            </w:pPr>
            <w:r w:rsidR="11D7B647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8A6108C" w14:textId="50391778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FB52C69" w14:textId="3CF386B1">
            <w:pPr>
              <w:pStyle w:val="1"/>
              <w:spacing w:line="240" w:lineRule="auto"/>
            </w:pPr>
          </w:p>
        </w:tc>
      </w:tr>
      <w:tr w:rsidR="11D7B647" w:rsidTr="11D7B647" w14:paraId="45F28D42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796C6E" w:rsidP="11D7B647" w:rsidRDefault="33796C6E" w14:paraId="3B2E694C" w14:textId="432DD44A">
            <w:pPr>
              <w:pStyle w:val="1"/>
              <w:spacing w:line="240" w:lineRule="auto"/>
            </w:pPr>
            <w:r w:rsidR="33796C6E">
              <w:rPr/>
              <w:t>8.49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796C6E" w:rsidP="11D7B647" w:rsidRDefault="33796C6E" w14:paraId="3B26D18D" w14:textId="22D4FE2A">
            <w:pPr>
              <w:pStyle w:val="1"/>
              <w:spacing w:line="240" w:lineRule="auto"/>
            </w:pPr>
            <w:r w:rsidR="33796C6E">
              <w:rPr/>
              <w:t>8.50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B68395F" w14:textId="6D65DE18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9D6A2DD" w14:textId="13473C21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F7BE5CE" w14:textId="3F7EF197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796C6E" w:rsidP="11D7B647" w:rsidRDefault="33796C6E" w14:paraId="2D43D67A" w14:textId="3F0950AA">
            <w:pPr>
              <w:pStyle w:val="1"/>
              <w:spacing w:line="240" w:lineRule="auto"/>
            </w:pPr>
            <w:r w:rsidR="33796C6E">
              <w:rPr/>
              <w:t>Near Miss</w:t>
            </w: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352C58D" w14:textId="46475327">
            <w:pPr>
              <w:pStyle w:val="1"/>
              <w:spacing w:line="240" w:lineRule="auto"/>
            </w:pPr>
          </w:p>
        </w:tc>
      </w:tr>
      <w:tr w:rsidR="11D7B647" w:rsidTr="11D7B647" w14:paraId="733A44F8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796C6E" w:rsidP="11D7B647" w:rsidRDefault="33796C6E" w14:paraId="56E82F2E" w14:textId="5FCC492D">
            <w:pPr>
              <w:pStyle w:val="1"/>
              <w:spacing w:line="240" w:lineRule="auto"/>
            </w:pPr>
            <w:r w:rsidR="33796C6E">
              <w:rPr/>
              <w:t>8.51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796C6E" w:rsidP="11D7B647" w:rsidRDefault="33796C6E" w14:paraId="7D61A9EB" w14:textId="60856C16">
            <w:pPr>
              <w:pStyle w:val="1"/>
              <w:spacing w:line="240" w:lineRule="auto"/>
            </w:pPr>
            <w:r w:rsidR="33796C6E">
              <w:rPr/>
              <w:t>8.52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1A2CC25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86A2A8B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E2BDBD1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A847BAE" w14:textId="46AC570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635AE01" w14:textId="71B8976E">
            <w:pPr>
              <w:pStyle w:val="1"/>
              <w:spacing w:line="240" w:lineRule="auto"/>
            </w:pPr>
          </w:p>
        </w:tc>
      </w:tr>
      <w:tr w:rsidR="11D7B647" w:rsidTr="11D7B647" w14:paraId="64EF0B86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870FBB8" w:rsidP="11D7B647" w:rsidRDefault="4870FBB8" w14:paraId="3B3D0E49" w14:textId="1ABB6B59">
            <w:pPr>
              <w:pStyle w:val="1"/>
              <w:spacing w:line="240" w:lineRule="auto"/>
            </w:pPr>
            <w:r w:rsidR="4870FBB8">
              <w:rPr/>
              <w:t>8.58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870FBB8" w:rsidP="11D7B647" w:rsidRDefault="4870FBB8" w14:paraId="49BF9F3C" w14:textId="5F714EAB">
            <w:pPr>
              <w:pStyle w:val="1"/>
              <w:spacing w:line="240" w:lineRule="auto"/>
            </w:pPr>
            <w:r w:rsidR="4870FBB8">
              <w:rPr/>
              <w:t>8.59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B91FAE5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2EC36C8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D9A3FC3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CA428FB" w14:textId="5980A41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34874E3" w14:textId="5A305DE5">
            <w:pPr>
              <w:pStyle w:val="1"/>
              <w:spacing w:line="240" w:lineRule="auto"/>
            </w:pPr>
          </w:p>
        </w:tc>
      </w:tr>
      <w:tr w:rsidR="11D7B647" w:rsidTr="11D7B647" w14:paraId="62F87210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C038CB8" w:rsidP="11D7B647" w:rsidRDefault="5C038CB8" w14:paraId="71EC1D3C" w14:textId="193188DF">
            <w:pPr>
              <w:pStyle w:val="1"/>
              <w:spacing w:line="240" w:lineRule="auto"/>
            </w:pPr>
            <w:r w:rsidR="5C038CB8">
              <w:rPr/>
              <w:t>9.17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C038CB8" w:rsidP="11D7B647" w:rsidRDefault="5C038CB8" w14:paraId="3248CF56" w14:textId="3B1EECD1">
            <w:pPr>
              <w:pStyle w:val="1"/>
              <w:spacing w:line="240" w:lineRule="auto"/>
            </w:pPr>
            <w:r w:rsidR="5C038CB8">
              <w:rPr/>
              <w:t>9.18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E5F23CE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0F420FE" w14:textId="6D5845F9">
            <w:pPr>
              <w:spacing w:after="0" w:line="240" w:lineRule="auto"/>
            </w:pPr>
            <w:r w:rsidR="11D7B647">
              <w:rPr/>
              <w:t>Arm 2, arm 4</w:t>
            </w:r>
            <w:r w:rsidR="4AFAFE7B">
              <w:rPr/>
              <w:t>, environment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488359D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B95A15B" w14:textId="3CB45CFC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4748042" w14:textId="7B0836CE">
            <w:pPr>
              <w:pStyle w:val="1"/>
              <w:spacing w:line="240" w:lineRule="auto"/>
            </w:pPr>
          </w:p>
        </w:tc>
      </w:tr>
      <w:tr w:rsidR="11D7B647" w:rsidTr="11D7B647" w14:paraId="2DAE925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F59B89A" w:rsidP="11D7B647" w:rsidRDefault="1F59B89A" w14:paraId="1632A715" w14:textId="037B29DF">
            <w:pPr>
              <w:pStyle w:val="1"/>
              <w:spacing w:line="240" w:lineRule="auto"/>
            </w:pPr>
            <w:r w:rsidR="1F59B89A">
              <w:rPr/>
              <w:t>9.28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F59B89A" w:rsidP="11D7B647" w:rsidRDefault="1F59B89A" w14:paraId="3BC19AD6" w14:textId="2231D88D">
            <w:pPr>
              <w:pStyle w:val="1"/>
              <w:spacing w:line="240" w:lineRule="auto"/>
            </w:pPr>
            <w:r w:rsidR="1F59B89A">
              <w:rPr/>
              <w:t>9.29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5C5AC73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A24448D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DD87E35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91A40B0" w14:textId="0DE2B0D7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B2578CA" w14:textId="0D538DCC">
            <w:pPr>
              <w:pStyle w:val="1"/>
              <w:spacing w:line="240" w:lineRule="auto"/>
            </w:pPr>
          </w:p>
        </w:tc>
      </w:tr>
      <w:tr w:rsidR="11D7B647" w:rsidTr="11D7B647" w14:paraId="1DA5DF3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982955" w:rsidP="11D7B647" w:rsidRDefault="0C982955" w14:paraId="3A5DBF6A" w14:textId="5814E068">
            <w:pPr>
              <w:pStyle w:val="1"/>
              <w:spacing w:line="240" w:lineRule="auto"/>
            </w:pPr>
            <w:r w:rsidR="0C982955">
              <w:rPr/>
              <w:t>9.31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982955" w:rsidP="11D7B647" w:rsidRDefault="0C982955" w14:paraId="102952D4" w14:textId="018A8447">
            <w:pPr>
              <w:pStyle w:val="1"/>
              <w:spacing w:line="240" w:lineRule="auto"/>
            </w:pPr>
            <w:r w:rsidR="0C982955">
              <w:rPr/>
              <w:t>9.32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1D53F9A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1621B9D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1193D5" w:rsidP="11D7B647" w:rsidRDefault="2B1193D5" w14:paraId="75103A62" w14:textId="7BB4497A">
            <w:pPr>
              <w:pStyle w:val="1"/>
              <w:spacing w:line="240" w:lineRule="auto"/>
            </w:pPr>
            <w:r w:rsidR="2B1193D5">
              <w:rPr/>
              <w:t>2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55A0796" w14:textId="15CB0C41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2A00729" w14:textId="6A7E51D8">
            <w:pPr>
              <w:pStyle w:val="1"/>
              <w:spacing w:line="240" w:lineRule="auto"/>
            </w:pPr>
          </w:p>
        </w:tc>
      </w:tr>
      <w:tr w:rsidR="11D7B647" w:rsidTr="11D7B647" w14:paraId="3917170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1193D5" w:rsidP="11D7B647" w:rsidRDefault="2B1193D5" w14:paraId="52E624C5" w14:textId="37B01599">
            <w:pPr>
              <w:pStyle w:val="1"/>
              <w:spacing w:line="240" w:lineRule="auto"/>
            </w:pPr>
            <w:r w:rsidR="2B1193D5">
              <w:rPr/>
              <w:t>9.34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1193D5" w:rsidP="11D7B647" w:rsidRDefault="2B1193D5" w14:paraId="46C21C58" w14:textId="40AAF951">
            <w:pPr>
              <w:pStyle w:val="1"/>
              <w:spacing w:line="240" w:lineRule="auto"/>
            </w:pPr>
            <w:r w:rsidR="2B1193D5">
              <w:rPr/>
              <w:t>9.35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3308C32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CA8FDD0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26E9179" w14:textId="7BB4497A">
            <w:pPr>
              <w:pStyle w:val="1"/>
              <w:spacing w:line="240" w:lineRule="auto"/>
            </w:pPr>
            <w:r w:rsidR="11D7B647">
              <w:rPr/>
              <w:t>2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98EBB9D" w14:textId="23AE5BF6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705E37E" w14:textId="11F8121B">
            <w:pPr>
              <w:pStyle w:val="1"/>
              <w:spacing w:line="240" w:lineRule="auto"/>
            </w:pPr>
          </w:p>
        </w:tc>
      </w:tr>
      <w:tr w:rsidR="11D7B647" w:rsidTr="11D7B647" w14:paraId="68BD30FD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8C710EA" w:rsidP="11D7B647" w:rsidRDefault="38C710EA" w14:paraId="5E7343E5" w14:textId="43B7FB79">
            <w:pPr>
              <w:pStyle w:val="1"/>
              <w:spacing w:line="240" w:lineRule="auto"/>
            </w:pPr>
            <w:r w:rsidR="38C710EA">
              <w:rPr/>
              <w:t>9.39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8C710EA" w:rsidP="11D7B647" w:rsidRDefault="38C710EA" w14:paraId="5ADE1831" w14:textId="3E737192">
            <w:pPr>
              <w:pStyle w:val="1"/>
              <w:spacing w:line="240" w:lineRule="auto"/>
            </w:pPr>
            <w:r w:rsidR="38C710EA">
              <w:rPr/>
              <w:t>9.41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8C710EA" w:rsidP="11D7B647" w:rsidRDefault="38C710EA" w14:paraId="37432466" w14:textId="54C2F053">
            <w:pPr>
              <w:pStyle w:val="1"/>
              <w:spacing w:line="240" w:lineRule="auto"/>
            </w:pPr>
            <w:r w:rsidR="38C710EA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7680F4F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57ABAC6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D69142E" w14:textId="69CD491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817F95" w:rsidP="11D7B647" w:rsidRDefault="09817F95" w14:paraId="2C7B2F47" w14:textId="7142A2AE">
            <w:pPr>
              <w:pStyle w:val="1"/>
              <w:spacing w:line="240" w:lineRule="auto"/>
            </w:pPr>
            <w:r w:rsidR="09817F95">
              <w:rPr/>
              <w:t>Arms moving together in contact</w:t>
            </w:r>
          </w:p>
        </w:tc>
      </w:tr>
      <w:tr w:rsidR="11D7B647" w:rsidTr="11D7B647" w14:paraId="69E53D5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817F95" w:rsidP="11D7B647" w:rsidRDefault="09817F95" w14:paraId="53C5F3BB" w14:textId="726E50AA">
            <w:pPr>
              <w:pStyle w:val="1"/>
              <w:spacing w:line="240" w:lineRule="auto"/>
            </w:pPr>
            <w:r w:rsidR="09817F95">
              <w:rPr/>
              <w:t>10.00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9817F95" w:rsidP="11D7B647" w:rsidRDefault="09817F95" w14:paraId="6C136E9E" w14:textId="15BA0008">
            <w:pPr>
              <w:pStyle w:val="1"/>
              <w:spacing w:line="240" w:lineRule="auto"/>
            </w:pPr>
            <w:r w:rsidR="09817F95">
              <w:rPr/>
              <w:t>10.01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E24047F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6BE2072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29C1EF4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072E076" w14:textId="4EC99EC0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FDF7C37" w14:textId="65200B61">
            <w:pPr>
              <w:pStyle w:val="1"/>
              <w:spacing w:line="240" w:lineRule="auto"/>
            </w:pPr>
          </w:p>
        </w:tc>
      </w:tr>
      <w:tr w:rsidR="11D7B647" w:rsidTr="11D7B647" w14:paraId="325BBA87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D5D1B8" w:rsidP="11D7B647" w:rsidRDefault="0DD5D1B8" w14:paraId="014C8BBA" w14:textId="63DAF7E7">
            <w:pPr>
              <w:pStyle w:val="1"/>
              <w:spacing w:line="240" w:lineRule="auto"/>
            </w:pPr>
            <w:r w:rsidR="0DD5D1B8">
              <w:rPr/>
              <w:t>11.17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D5D1B8" w:rsidP="11D7B647" w:rsidRDefault="0DD5D1B8" w14:paraId="6FF41815" w14:textId="55F7B15B">
            <w:pPr>
              <w:pStyle w:val="1"/>
              <w:spacing w:line="240" w:lineRule="auto"/>
            </w:pPr>
            <w:r w:rsidR="0DD5D1B8">
              <w:rPr/>
              <w:t>11.18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C7BD22D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0C0AE22B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2CD341F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ACAF9D7" w14:textId="513843DE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2DCF115" w14:textId="22CDA4F3">
            <w:pPr>
              <w:pStyle w:val="1"/>
              <w:spacing w:line="240" w:lineRule="auto"/>
            </w:pPr>
          </w:p>
        </w:tc>
      </w:tr>
      <w:tr w:rsidR="11D7B647" w:rsidTr="11D7B647" w14:paraId="3E11EB84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D5D1B8" w:rsidP="11D7B647" w:rsidRDefault="0DD5D1B8" w14:paraId="1F26F88C" w14:textId="5BC8C269">
            <w:pPr>
              <w:pStyle w:val="1"/>
              <w:spacing w:line="240" w:lineRule="auto"/>
            </w:pPr>
            <w:r w:rsidR="0DD5D1B8">
              <w:rPr/>
              <w:t>11.46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DD5D1B8" w:rsidP="11D7B647" w:rsidRDefault="0DD5D1B8" w14:paraId="3F5AEC97" w14:textId="643251F2">
            <w:pPr>
              <w:pStyle w:val="1"/>
              <w:spacing w:line="240" w:lineRule="auto"/>
            </w:pPr>
            <w:r w:rsidR="0DD5D1B8">
              <w:rPr/>
              <w:t>11.47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A364C0B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E7F3274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080490A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4010F2F" w14:textId="02197F2F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28A1FC9" w14:textId="4C1C0455">
            <w:pPr>
              <w:pStyle w:val="1"/>
              <w:spacing w:line="240" w:lineRule="auto"/>
            </w:pPr>
          </w:p>
        </w:tc>
      </w:tr>
      <w:tr w:rsidR="11D7B647" w:rsidTr="11D7B647" w14:paraId="765B96C8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7E77A5" w:rsidP="11D7B647" w:rsidRDefault="187E77A5" w14:paraId="3C891535" w14:textId="2CD916A8">
            <w:pPr>
              <w:pStyle w:val="1"/>
              <w:spacing w:line="240" w:lineRule="auto"/>
            </w:pPr>
            <w:r w:rsidR="187E77A5">
              <w:rPr/>
              <w:t>11.59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87E77A5" w:rsidP="11D7B647" w:rsidRDefault="187E77A5" w14:paraId="55E53B46" w14:textId="7D8827E7">
            <w:pPr>
              <w:pStyle w:val="1"/>
              <w:spacing w:line="240" w:lineRule="auto"/>
            </w:pPr>
            <w:r w:rsidR="187E77A5">
              <w:rPr/>
              <w:t>12.00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018404C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1E67987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9FA2B7B" w14:textId="77E9A080">
            <w:pPr>
              <w:spacing w:after="0" w:line="240" w:lineRule="auto"/>
            </w:pPr>
            <w:r w:rsidR="11D7B647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70A0D94" w14:textId="208AFF4A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76FE089" w14:textId="527C266D">
            <w:pPr>
              <w:pStyle w:val="1"/>
              <w:spacing w:line="240" w:lineRule="auto"/>
            </w:pPr>
          </w:p>
        </w:tc>
      </w:tr>
      <w:tr w:rsidR="11D7B647" w:rsidTr="11D7B647" w14:paraId="02C2575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AA6BCFC" w:rsidP="11D7B647" w:rsidRDefault="0AA6BCFC" w14:paraId="1C111EA0" w14:textId="446BAFCE">
            <w:pPr>
              <w:pStyle w:val="1"/>
              <w:spacing w:line="240" w:lineRule="auto"/>
            </w:pPr>
            <w:r w:rsidR="0AA6BCFC">
              <w:rPr/>
              <w:t>12.17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AA6BCFC" w:rsidP="11D7B647" w:rsidRDefault="0AA6BCFC" w14:paraId="0B043064" w14:textId="6A678D00">
            <w:pPr>
              <w:pStyle w:val="1"/>
              <w:spacing w:line="240" w:lineRule="auto"/>
            </w:pPr>
            <w:r w:rsidR="0AA6BCFC">
              <w:rPr/>
              <w:t>12.18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5635C5F" w14:textId="58C602BF">
            <w:pPr>
              <w:spacing w:after="0" w:line="240" w:lineRule="auto"/>
            </w:pPr>
            <w:r w:rsidR="11D7B647">
              <w:rPr/>
              <w:t>Swiping collision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270755C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CF0F397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6E695EC" w14:textId="5EF80F39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176264E" w14:textId="542BE258">
            <w:pPr>
              <w:pStyle w:val="1"/>
              <w:spacing w:line="240" w:lineRule="auto"/>
            </w:pPr>
          </w:p>
        </w:tc>
      </w:tr>
      <w:tr w:rsidR="11D7B647" w:rsidTr="11D7B647" w14:paraId="4BC0FE83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37B6835" w:rsidP="11D7B647" w:rsidRDefault="437B6835" w14:paraId="70E0D4E6" w14:textId="772E46F8">
            <w:pPr>
              <w:pStyle w:val="1"/>
              <w:spacing w:line="240" w:lineRule="auto"/>
            </w:pPr>
            <w:r w:rsidR="437B6835">
              <w:rPr/>
              <w:t>12.32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37B6835" w:rsidP="11D7B647" w:rsidRDefault="437B6835" w14:paraId="441EA092" w14:textId="6E5BF888">
            <w:pPr>
              <w:pStyle w:val="1"/>
              <w:spacing w:line="240" w:lineRule="auto"/>
            </w:pPr>
            <w:r w:rsidR="437B6835">
              <w:rPr/>
              <w:t>12.33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58D733E8" w14:textId="54C2F053">
            <w:pPr>
              <w:pStyle w:val="1"/>
              <w:spacing w:line="240" w:lineRule="auto"/>
            </w:pPr>
            <w:r w:rsidR="11D7B647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EF038DA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EA16725" w14:textId="239001E6">
            <w:pPr>
              <w:spacing w:after="0" w:line="240" w:lineRule="auto"/>
            </w:pPr>
            <w:r w:rsidR="11D7B647">
              <w:rPr/>
              <w:t>1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D12BCFD" w14:textId="5397256E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0D525FB" w:rsidP="11D7B647" w:rsidRDefault="00D525FB" w14:paraId="7A927E2C" w14:textId="25DA2B6E">
            <w:pPr>
              <w:pStyle w:val="1"/>
              <w:spacing w:line="240" w:lineRule="auto"/>
            </w:pPr>
            <w:r w:rsidR="00D525FB">
              <w:rPr/>
              <w:t>Sustained contact</w:t>
            </w:r>
          </w:p>
        </w:tc>
      </w:tr>
      <w:tr w:rsidR="11D7B647" w:rsidTr="11D7B647" w14:paraId="5588DC7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0D525FB" w:rsidP="11D7B647" w:rsidRDefault="00D525FB" w14:paraId="747EAE64" w14:textId="1671E1F8">
            <w:pPr>
              <w:pStyle w:val="1"/>
              <w:spacing w:line="240" w:lineRule="auto"/>
            </w:pPr>
            <w:r w:rsidR="00D525FB">
              <w:rPr/>
              <w:t>12.34</w:t>
            </w: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0D525FB" w:rsidP="11D7B647" w:rsidRDefault="00D525FB" w14:paraId="7F2E62BF" w14:textId="356F4C29">
            <w:pPr>
              <w:pStyle w:val="1"/>
              <w:spacing w:line="240" w:lineRule="auto"/>
            </w:pPr>
            <w:r w:rsidR="00D525FB">
              <w:rPr/>
              <w:t>12.34</w:t>
            </w: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439AE8A" w14:textId="54C2F053">
            <w:pPr>
              <w:pStyle w:val="1"/>
              <w:spacing w:line="240" w:lineRule="auto"/>
            </w:pPr>
            <w:r w:rsidR="11D7B647">
              <w:rPr/>
              <w:t>contact</w:t>
            </w: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28F68103" w14:textId="39AE7C74">
            <w:pPr>
              <w:spacing w:after="0" w:line="240" w:lineRule="auto"/>
            </w:pPr>
            <w:r w:rsidR="11D7B647">
              <w:rPr/>
              <w:t>Arm 2, arm 4</w:t>
            </w: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6A2A4A" w:rsidP="11D7B647" w:rsidRDefault="0C6A2A4A" w14:paraId="044C714E" w14:textId="26B30351">
            <w:pPr>
              <w:spacing w:after="0" w:line="240" w:lineRule="auto"/>
            </w:pPr>
            <w:r w:rsidR="0C6A2A4A">
              <w:rPr/>
              <w:t>0</w:t>
            </w: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69CD7AB2" w14:textId="5E3CA795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1E77DA0D" w14:textId="5733C120">
            <w:pPr>
              <w:pStyle w:val="1"/>
              <w:spacing w:line="240" w:lineRule="auto"/>
            </w:pPr>
          </w:p>
        </w:tc>
      </w:tr>
      <w:tr w:rsidR="11D7B647" w:rsidTr="11D7B647" w14:paraId="57614361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9D6A1DB" w14:textId="6B5CCDEB">
            <w:pPr>
              <w:pStyle w:val="1"/>
              <w:spacing w:line="240" w:lineRule="auto"/>
            </w:pPr>
          </w:p>
        </w:tc>
        <w:tc>
          <w:tcPr>
            <w:tcW w:w="103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6FDAD10" w14:textId="380BC3B7">
            <w:pPr>
              <w:pStyle w:val="1"/>
              <w:spacing w:line="240" w:lineRule="auto"/>
            </w:pPr>
          </w:p>
        </w:tc>
        <w:tc>
          <w:tcPr>
            <w:tcW w:w="1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300A5D9" w14:textId="274C83E7">
            <w:pPr>
              <w:pStyle w:val="1"/>
              <w:spacing w:line="240" w:lineRule="auto"/>
            </w:pPr>
          </w:p>
        </w:tc>
        <w:tc>
          <w:tcPr>
            <w:tcW w:w="193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404CCF9D" w14:textId="42CBA158">
            <w:pPr>
              <w:pStyle w:val="1"/>
              <w:spacing w:line="240" w:lineRule="auto"/>
            </w:pPr>
          </w:p>
        </w:tc>
        <w:tc>
          <w:tcPr>
            <w:tcW w:w="13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5632CF0" w14:textId="4B4035E4">
            <w:pPr>
              <w:pStyle w:val="1"/>
              <w:spacing w:line="240" w:lineRule="auto"/>
            </w:pPr>
          </w:p>
        </w:tc>
        <w:tc>
          <w:tcPr>
            <w:tcW w:w="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3B2BA14F" w14:textId="1BFC4DEE">
            <w:pPr>
              <w:pStyle w:val="1"/>
              <w:spacing w:line="240" w:lineRule="auto"/>
            </w:pPr>
          </w:p>
        </w:tc>
        <w:tc>
          <w:tcPr>
            <w:tcW w:w="221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1D7B647" w:rsidP="11D7B647" w:rsidRDefault="11D7B647" w14:paraId="725D6FDE" w14:textId="22FA10AC">
            <w:pPr>
              <w:pStyle w:val="1"/>
              <w:spacing w:line="240" w:lineRule="auto"/>
            </w:pPr>
          </w:p>
        </w:tc>
      </w:tr>
    </w:tbl>
    <w:p xmlns:wp14="http://schemas.microsoft.com/office/word/2010/wordml" w14:paraId="564E854F" wp14:textId="77777777">
      <w:r>
        <w:rPr>
          <w:b/>
        </w:rPr>
        <w:t xml:space="preserve">Example: </w:t>
      </w:r>
      <w:r>
        <w:t xml:space="preserve">00:42 | 00:44 | Unintended contact | Scissors vs tissue | 0 | </w:t>
      </w:r>
      <w:r>
        <w:rPr>
          <w:rFonts w:hint="eastAsia" w:eastAsia="SimSun"/>
          <w:lang w:val="en-US" w:eastAsia="zh-CN"/>
        </w:rPr>
        <w:t>-</w:t>
      </w:r>
      <w:r>
        <w:t xml:space="preserve"> | Brief contact while repositioning before cutting.</w:t>
      </w:r>
    </w:p>
    <w:sectPr>
      <w:pgSz w:w="12240" w:h="15840" w:orient="portrait"/>
      <w:pgMar w:top="864" w:right="792" w:bottom="864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ial">
    <w:altName w:val="DejaVu Sans"/>
    <w:panose1 w:val="020B0604020202020204"/>
    <w:charset w:val="00"/>
    <w:family w:val="auto"/>
    <w:pitch w:val="default"/>
    <w:sig w:usb0="00000000" w:usb1="00000000" w:usb2="00000009" w:usb3="00000000" w:csb0="000001FF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25FB"/>
    <w:rsid w:val="00FC693F"/>
    <w:rsid w:val="026DC76E"/>
    <w:rsid w:val="029637ED"/>
    <w:rsid w:val="029637ED"/>
    <w:rsid w:val="02FF6C89"/>
    <w:rsid w:val="031D5760"/>
    <w:rsid w:val="031D5760"/>
    <w:rsid w:val="03CCBD62"/>
    <w:rsid w:val="04256AB2"/>
    <w:rsid w:val="051733E2"/>
    <w:rsid w:val="05428DE3"/>
    <w:rsid w:val="05A090BE"/>
    <w:rsid w:val="05ED171E"/>
    <w:rsid w:val="0673D9D8"/>
    <w:rsid w:val="06F91DA7"/>
    <w:rsid w:val="081FC4A4"/>
    <w:rsid w:val="0915E7F9"/>
    <w:rsid w:val="094FC41D"/>
    <w:rsid w:val="09817F95"/>
    <w:rsid w:val="0A02296C"/>
    <w:rsid w:val="0AA6BCFC"/>
    <w:rsid w:val="0ADB3ED9"/>
    <w:rsid w:val="0B168F35"/>
    <w:rsid w:val="0B8A95FE"/>
    <w:rsid w:val="0B9301F0"/>
    <w:rsid w:val="0BC201DC"/>
    <w:rsid w:val="0C6A2A4A"/>
    <w:rsid w:val="0C982955"/>
    <w:rsid w:val="0CEDFECC"/>
    <w:rsid w:val="0CF0AECC"/>
    <w:rsid w:val="0D176939"/>
    <w:rsid w:val="0D88A5A7"/>
    <w:rsid w:val="0D88A5A7"/>
    <w:rsid w:val="0D966CF8"/>
    <w:rsid w:val="0D966CF8"/>
    <w:rsid w:val="0DD5D1B8"/>
    <w:rsid w:val="0E0D8BEA"/>
    <w:rsid w:val="0F6529D7"/>
    <w:rsid w:val="105DD003"/>
    <w:rsid w:val="10DE907D"/>
    <w:rsid w:val="10E4DFDC"/>
    <w:rsid w:val="10ED6B53"/>
    <w:rsid w:val="10FF7785"/>
    <w:rsid w:val="11D7B647"/>
    <w:rsid w:val="12CE9E22"/>
    <w:rsid w:val="12D98F42"/>
    <w:rsid w:val="13BF4A0C"/>
    <w:rsid w:val="13CB4D19"/>
    <w:rsid w:val="144731B8"/>
    <w:rsid w:val="14642C00"/>
    <w:rsid w:val="14DBAE36"/>
    <w:rsid w:val="152E0D78"/>
    <w:rsid w:val="152E0D78"/>
    <w:rsid w:val="15D8B2EC"/>
    <w:rsid w:val="167154AE"/>
    <w:rsid w:val="16DDE7C1"/>
    <w:rsid w:val="180F0B41"/>
    <w:rsid w:val="1839E532"/>
    <w:rsid w:val="185A89AC"/>
    <w:rsid w:val="187E77A5"/>
    <w:rsid w:val="19EDDF8F"/>
    <w:rsid w:val="1B2022EF"/>
    <w:rsid w:val="1E3D1348"/>
    <w:rsid w:val="1F111D18"/>
    <w:rsid w:val="1F111D18"/>
    <w:rsid w:val="1F59B89A"/>
    <w:rsid w:val="20F56C12"/>
    <w:rsid w:val="218C22EE"/>
    <w:rsid w:val="227E77A5"/>
    <w:rsid w:val="239A4F70"/>
    <w:rsid w:val="249C3044"/>
    <w:rsid w:val="25751138"/>
    <w:rsid w:val="26529FBA"/>
    <w:rsid w:val="2841FF0F"/>
    <w:rsid w:val="28DEAA52"/>
    <w:rsid w:val="29851491"/>
    <w:rsid w:val="2B1193D5"/>
    <w:rsid w:val="2BD2BD87"/>
    <w:rsid w:val="2EA067FD"/>
    <w:rsid w:val="2EE5A73C"/>
    <w:rsid w:val="2FA8C00C"/>
    <w:rsid w:val="30203B6B"/>
    <w:rsid w:val="324C7D75"/>
    <w:rsid w:val="324C7D75"/>
    <w:rsid w:val="32FC92C2"/>
    <w:rsid w:val="332AF72C"/>
    <w:rsid w:val="33796C6E"/>
    <w:rsid w:val="33AFA930"/>
    <w:rsid w:val="33B3CA5D"/>
    <w:rsid w:val="356C915D"/>
    <w:rsid w:val="35DE570E"/>
    <w:rsid w:val="360FCC98"/>
    <w:rsid w:val="36355F93"/>
    <w:rsid w:val="36941FA9"/>
    <w:rsid w:val="36A7782C"/>
    <w:rsid w:val="38C710EA"/>
    <w:rsid w:val="3909B036"/>
    <w:rsid w:val="3BCCC483"/>
    <w:rsid w:val="3BD115DB"/>
    <w:rsid w:val="3CD2601B"/>
    <w:rsid w:val="3CD2601B"/>
    <w:rsid w:val="3D91E82D"/>
    <w:rsid w:val="3E41D107"/>
    <w:rsid w:val="3E504F56"/>
    <w:rsid w:val="3E5595C8"/>
    <w:rsid w:val="3F8AC033"/>
    <w:rsid w:val="41BFCB15"/>
    <w:rsid w:val="421C6E33"/>
    <w:rsid w:val="4225BB33"/>
    <w:rsid w:val="4225BB33"/>
    <w:rsid w:val="436946B8"/>
    <w:rsid w:val="437B6835"/>
    <w:rsid w:val="43D7F144"/>
    <w:rsid w:val="4445CD4B"/>
    <w:rsid w:val="4474EDAE"/>
    <w:rsid w:val="44DEA524"/>
    <w:rsid w:val="458DFE1A"/>
    <w:rsid w:val="45D06A85"/>
    <w:rsid w:val="48279F3D"/>
    <w:rsid w:val="4870FBB8"/>
    <w:rsid w:val="4AF521E4"/>
    <w:rsid w:val="4AF521E4"/>
    <w:rsid w:val="4AFAFE7B"/>
    <w:rsid w:val="4B275E96"/>
    <w:rsid w:val="4B275E96"/>
    <w:rsid w:val="4B595BEC"/>
    <w:rsid w:val="4B595BEC"/>
    <w:rsid w:val="4C5339C5"/>
    <w:rsid w:val="4CC2BDA5"/>
    <w:rsid w:val="4E237DDB"/>
    <w:rsid w:val="4EED5694"/>
    <w:rsid w:val="4F49AA92"/>
    <w:rsid w:val="5068B755"/>
    <w:rsid w:val="5068B755"/>
    <w:rsid w:val="511BC6DE"/>
    <w:rsid w:val="54894A26"/>
    <w:rsid w:val="54A38867"/>
    <w:rsid w:val="54FB66E1"/>
    <w:rsid w:val="54FF0518"/>
    <w:rsid w:val="550F7DC2"/>
    <w:rsid w:val="550F7DC2"/>
    <w:rsid w:val="55529CBB"/>
    <w:rsid w:val="5578C31A"/>
    <w:rsid w:val="5578C31A"/>
    <w:rsid w:val="5592A2E5"/>
    <w:rsid w:val="569FB79C"/>
    <w:rsid w:val="56BD9B58"/>
    <w:rsid w:val="56D69ADF"/>
    <w:rsid w:val="56DD6D89"/>
    <w:rsid w:val="57862072"/>
    <w:rsid w:val="57F7C278"/>
    <w:rsid w:val="5947C281"/>
    <w:rsid w:val="5C038CB8"/>
    <w:rsid w:val="5D092CB8"/>
    <w:rsid w:val="5D092CB8"/>
    <w:rsid w:val="5D52B3E8"/>
    <w:rsid w:val="5E11BE1F"/>
    <w:rsid w:val="5ED37497"/>
    <w:rsid w:val="5ED37497"/>
    <w:rsid w:val="6028194A"/>
    <w:rsid w:val="609FBF4E"/>
    <w:rsid w:val="6168073A"/>
    <w:rsid w:val="62A46408"/>
    <w:rsid w:val="63A0FB3E"/>
    <w:rsid w:val="63A0FB3E"/>
    <w:rsid w:val="63AE1EE7"/>
    <w:rsid w:val="63AE1EE7"/>
    <w:rsid w:val="648286E6"/>
    <w:rsid w:val="65CC744A"/>
    <w:rsid w:val="65CC744A"/>
    <w:rsid w:val="665F06A5"/>
    <w:rsid w:val="665F06A5"/>
    <w:rsid w:val="667F1C02"/>
    <w:rsid w:val="67962FDF"/>
    <w:rsid w:val="680EE226"/>
    <w:rsid w:val="680EE226"/>
    <w:rsid w:val="69476596"/>
    <w:rsid w:val="6964BDCD"/>
    <w:rsid w:val="6976C3FA"/>
    <w:rsid w:val="6976C3FA"/>
    <w:rsid w:val="69B50174"/>
    <w:rsid w:val="6BCB5904"/>
    <w:rsid w:val="6BFCDF58"/>
    <w:rsid w:val="6C0EA062"/>
    <w:rsid w:val="6C7CB178"/>
    <w:rsid w:val="6D1E8F34"/>
    <w:rsid w:val="6D6EAB5A"/>
    <w:rsid w:val="6DE8BB59"/>
    <w:rsid w:val="6DE8BB59"/>
    <w:rsid w:val="6E3D5BA2"/>
    <w:rsid w:val="6F573EF5"/>
    <w:rsid w:val="6F5A698A"/>
    <w:rsid w:val="6F91E146"/>
    <w:rsid w:val="7068F3D0"/>
    <w:rsid w:val="717AF870"/>
    <w:rsid w:val="717AF870"/>
    <w:rsid w:val="7230BAF6"/>
    <w:rsid w:val="7237F217"/>
    <w:rsid w:val="73BDD3F8"/>
    <w:rsid w:val="73C89F14"/>
    <w:rsid w:val="75027E9B"/>
    <w:rsid w:val="757C2A79"/>
    <w:rsid w:val="7658A91D"/>
    <w:rsid w:val="765CFB1B"/>
    <w:rsid w:val="76626141"/>
    <w:rsid w:val="7733F035"/>
    <w:rsid w:val="7ABDF8EF"/>
    <w:rsid w:val="7BCCB7A8"/>
    <w:rsid w:val="7BDB7AD0"/>
    <w:rsid w:val="7BF4F41C"/>
    <w:rsid w:val="7D17F372"/>
    <w:rsid w:val="7DF2E20D"/>
    <w:rsid w:val="7E073AC4"/>
    <w:rsid w:val="7F027F2D"/>
    <w:rsid w:val="7F6F0003"/>
    <w:rsid w:val="FF7FB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32DCD7F8"/>
  <w14:defaultImageDpi w14:val="300"/>
  <w15:docId w15:val="{8A03B68C-76D7-4950-BE91-593CE6E416A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32" w:default="1">
    <w:name w:val="Default Paragraph Font"/>
    <w:semiHidden/>
    <w:unhideWhenUsed/>
    <w:uiPriority w:val="1"/>
  </w:style>
  <w:style w:type="table" w:styleId="3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 w:customStyle="1">
    <w:name w:val="Header Char"/>
    <w:basedOn w:val="132"/>
    <w:link w:val="25"/>
    <w:uiPriority w:val="99"/>
  </w:style>
  <w:style w:type="character" w:styleId="136" w:customStyle="1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32"/>
    <w:link w:val="19"/>
    <w:qFormat/>
    <w:uiPriority w:val="99"/>
  </w:style>
  <w:style w:type="character" w:styleId="145" w:customStyle="1">
    <w:name w:val="Body Text 2 Char"/>
    <w:basedOn w:val="132"/>
    <w:link w:val="28"/>
    <w:qFormat/>
    <w:uiPriority w:val="99"/>
  </w:style>
  <w:style w:type="character" w:styleId="146" w:customStyle="1">
    <w:name w:val="Body Text 3 Char"/>
    <w:basedOn w:val="132"/>
    <w:link w:val="17"/>
    <w:qFormat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32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2013-12-23T18:15:00.0000000Z</dcterms:created>
  <dc:creator>Hello</dc:creator>
  <dc:description>generated by python-docx</dc:description>
  <lastModifiedBy>Mudunuri, Tarini</lastModifiedBy>
  <dcterms:modified xsi:type="dcterms:W3CDTF">2026-07-27T13:59:56.8679544Z</dcterms:modified>
  <dc:subject>Video annotation form</dc:subject>
  <dc:title>Pattern Cutting Video Annotation Template</dc:title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4824AD32F4DCAE56A88D5F6AFEEB06EC_42</vt:lpwstr>
  </property>
</Properties>
</file>